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D15114" w:rsidRPr="0025645B" w14:paraId="68E25CD3" w14:textId="77777777">
        <w:tc>
          <w:tcPr>
            <w:tcW w:w="1383" w:type="dxa"/>
          </w:tcPr>
          <w:p w14:paraId="0615E86A" w14:textId="77777777" w:rsidR="00D15114" w:rsidRPr="0025645B" w:rsidRDefault="00000000">
            <w:pPr>
              <w:widowControl w:val="0"/>
              <w:snapToGrid w:val="0"/>
              <w:rPr>
                <w:b/>
                <w:sz w:val="18"/>
                <w:szCs w:val="18"/>
                <w:lang w:eastAsia="en-US"/>
              </w:rPr>
            </w:pPr>
            <w:r w:rsidRPr="0025645B">
              <w:rPr>
                <w:b/>
                <w:noProof/>
                <w:sz w:val="18"/>
                <w:szCs w:val="18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449B8A0B" wp14:editId="1E0BA62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58850" cy="1092835"/>
                  <wp:effectExtent l="0" t="0" r="0" b="0"/>
                  <wp:wrapNone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9198" t="5268" r="11223" b="4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1181F0F2" w14:textId="77777777" w:rsidR="00D15114" w:rsidRPr="0025645B" w:rsidRDefault="00000000">
            <w:pPr>
              <w:widowControl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41051D80" w14:textId="77777777" w:rsidR="00D15114" w:rsidRPr="0025645B" w:rsidRDefault="00000000">
            <w:pPr>
              <w:widowControl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7C498A11" w14:textId="77777777" w:rsidR="00D15114" w:rsidRPr="0025645B" w:rsidRDefault="00000000">
            <w:pPr>
              <w:widowControl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C42B4D3" w14:textId="77777777" w:rsidR="00D15114" w:rsidRPr="0025645B" w:rsidRDefault="00000000">
            <w:pPr>
              <w:widowControl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61FC5DE" w14:textId="77777777" w:rsidR="00D15114" w:rsidRPr="0025645B" w:rsidRDefault="00000000">
            <w:pPr>
              <w:widowControl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BF68680" w14:textId="77777777" w:rsidR="00D15114" w:rsidRPr="0025645B" w:rsidRDefault="00000000">
            <w:pPr>
              <w:widowControl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B92C6D3" w14:textId="77777777" w:rsidR="00D15114" w:rsidRPr="0025645B" w:rsidRDefault="00000000">
            <w:pPr>
              <w:widowControl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25645B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F0FF221" w14:textId="77777777" w:rsidR="00D15114" w:rsidRPr="0025645B" w:rsidRDefault="00D15114">
      <w:pPr>
        <w:widowControl w:val="0"/>
        <w:pBdr>
          <w:bottom w:val="thinThickSmallGap" w:sz="24" w:space="1" w:color="000000"/>
        </w:pBdr>
        <w:jc w:val="center"/>
        <w:rPr>
          <w:b/>
          <w:sz w:val="8"/>
          <w:lang w:eastAsia="en-US"/>
        </w:rPr>
      </w:pPr>
    </w:p>
    <w:p w14:paraId="31C8AFE9" w14:textId="77777777" w:rsidR="00D15114" w:rsidRPr="0025645B" w:rsidRDefault="00D15114">
      <w:pPr>
        <w:widowControl w:val="0"/>
        <w:rPr>
          <w:b/>
          <w:sz w:val="8"/>
          <w:lang w:eastAsia="en-US"/>
        </w:rPr>
      </w:pPr>
    </w:p>
    <w:tbl>
      <w:tblPr>
        <w:tblW w:w="971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889"/>
        <w:gridCol w:w="7825"/>
      </w:tblGrid>
      <w:tr w:rsidR="00D15114" w:rsidRPr="0025645B" w14:paraId="6655A8DF" w14:textId="77777777">
        <w:trPr>
          <w:trHeight w:val="255"/>
        </w:trPr>
        <w:tc>
          <w:tcPr>
            <w:tcW w:w="1889" w:type="dxa"/>
          </w:tcPr>
          <w:p w14:paraId="7B1141E7" w14:textId="77777777" w:rsidR="00D15114" w:rsidRPr="0025645B" w:rsidRDefault="00000000">
            <w:pPr>
              <w:widowControl w:val="0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4" w:type="dxa"/>
            <w:tcBorders>
              <w:bottom w:val="single" w:sz="4" w:space="0" w:color="000000"/>
            </w:tcBorders>
          </w:tcPr>
          <w:p w14:paraId="601A26F7" w14:textId="77777777" w:rsidR="00D15114" w:rsidRPr="0025645B" w:rsidRDefault="00000000">
            <w:pPr>
              <w:widowControl w:val="0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15114" w:rsidRPr="0025645B" w14:paraId="0E7E5E3B" w14:textId="77777777">
        <w:tc>
          <w:tcPr>
            <w:tcW w:w="1889" w:type="dxa"/>
          </w:tcPr>
          <w:p w14:paraId="7F3C565D" w14:textId="77777777" w:rsidR="00D15114" w:rsidRPr="0025645B" w:rsidRDefault="00000000">
            <w:pPr>
              <w:widowControl w:val="0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4" w:type="dxa"/>
            <w:tcBorders>
              <w:top w:val="single" w:sz="4" w:space="0" w:color="000000"/>
              <w:bottom w:val="single" w:sz="4" w:space="0" w:color="000000"/>
            </w:tcBorders>
          </w:tcPr>
          <w:p w14:paraId="48CA2871" w14:textId="77777777" w:rsidR="00D15114" w:rsidRPr="0025645B" w:rsidRDefault="00000000">
            <w:pPr>
              <w:widowControl w:val="0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20F1B57B" w14:textId="77777777" w:rsidR="00D15114" w:rsidRPr="0025645B" w:rsidRDefault="00D15114">
      <w:pPr>
        <w:widowControl w:val="0"/>
        <w:rPr>
          <w:i/>
          <w:sz w:val="36"/>
          <w:szCs w:val="24"/>
          <w:lang w:eastAsia="en-US"/>
        </w:rPr>
      </w:pPr>
    </w:p>
    <w:p w14:paraId="73CC046D" w14:textId="77777777" w:rsidR="00D15114" w:rsidRPr="0025645B" w:rsidRDefault="00D15114">
      <w:pPr>
        <w:jc w:val="center"/>
        <w:rPr>
          <w:b/>
          <w:i/>
          <w:sz w:val="36"/>
          <w:szCs w:val="36"/>
          <w:lang w:eastAsia="en-US"/>
        </w:rPr>
      </w:pPr>
    </w:p>
    <w:p w14:paraId="74D2B425" w14:textId="5083C77A" w:rsidR="00D15114" w:rsidRPr="0025645B" w:rsidRDefault="007B5AD4">
      <w:pPr>
        <w:spacing w:line="480" w:lineRule="auto"/>
        <w:jc w:val="center"/>
        <w:rPr>
          <w:b/>
          <w:sz w:val="28"/>
          <w:szCs w:val="28"/>
        </w:rPr>
      </w:pPr>
      <w:r w:rsidRPr="0025645B">
        <w:rPr>
          <w:b/>
          <w:sz w:val="28"/>
          <w:szCs w:val="28"/>
        </w:rPr>
        <w:t>Домашнее задание №</w:t>
      </w:r>
      <w:r w:rsidR="009C0A65" w:rsidRPr="0025645B">
        <w:rPr>
          <w:b/>
          <w:sz w:val="28"/>
          <w:szCs w:val="28"/>
        </w:rPr>
        <w:t>2</w:t>
      </w:r>
    </w:p>
    <w:p w14:paraId="5255D4AB" w14:textId="77777777" w:rsidR="00D15114" w:rsidRPr="0025645B" w:rsidRDefault="00D15114">
      <w:pPr>
        <w:spacing w:line="480" w:lineRule="auto"/>
        <w:jc w:val="center"/>
        <w:rPr>
          <w:b/>
          <w:sz w:val="28"/>
          <w:szCs w:val="28"/>
        </w:rPr>
      </w:pPr>
    </w:p>
    <w:p w14:paraId="41CC8D3F" w14:textId="77777777" w:rsidR="00D15114" w:rsidRPr="0025645B" w:rsidRDefault="00D15114">
      <w:pPr>
        <w:spacing w:line="480" w:lineRule="auto"/>
        <w:jc w:val="center"/>
        <w:rPr>
          <w:b/>
          <w:sz w:val="28"/>
          <w:szCs w:val="28"/>
        </w:rPr>
      </w:pPr>
    </w:p>
    <w:p w14:paraId="5F537DA8" w14:textId="684F0EF3" w:rsidR="00D15114" w:rsidRPr="0025645B" w:rsidRDefault="00000000">
      <w:pPr>
        <w:spacing w:line="360" w:lineRule="auto"/>
        <w:jc w:val="center"/>
      </w:pPr>
      <w:bookmarkStart w:id="0" w:name="yui_3_18_1_1_1771183315745_98"/>
      <w:bookmarkEnd w:id="0"/>
      <w:r w:rsidRPr="0025645B">
        <w:rPr>
          <w:rStyle w:val="a4"/>
          <w:b w:val="0"/>
          <w:bCs w:val="0"/>
          <w:sz w:val="32"/>
          <w:szCs w:val="32"/>
        </w:rPr>
        <w:t>«</w:t>
      </w:r>
      <w:r w:rsidR="009C0A65" w:rsidRPr="0025645B">
        <w:rPr>
          <w:sz w:val="32"/>
          <w:szCs w:val="32"/>
        </w:rPr>
        <w:t>Разработка консольного приложения с применением ООП</w:t>
      </w:r>
      <w:r w:rsidRPr="0025645B">
        <w:rPr>
          <w:rStyle w:val="a4"/>
          <w:b w:val="0"/>
          <w:bCs w:val="0"/>
          <w:sz w:val="32"/>
          <w:szCs w:val="32"/>
        </w:rPr>
        <w:t>»</w:t>
      </w:r>
    </w:p>
    <w:p w14:paraId="210872B8" w14:textId="77777777" w:rsidR="00D15114" w:rsidRPr="0025645B" w:rsidRDefault="00D15114">
      <w:pPr>
        <w:spacing w:line="360" w:lineRule="auto"/>
        <w:jc w:val="center"/>
        <w:rPr>
          <w:b/>
          <w:sz w:val="32"/>
          <w:szCs w:val="32"/>
        </w:rPr>
      </w:pPr>
    </w:p>
    <w:p w14:paraId="5C25CAC5" w14:textId="77777777" w:rsidR="00D15114" w:rsidRPr="0025645B" w:rsidRDefault="00D15114">
      <w:pPr>
        <w:jc w:val="center"/>
        <w:rPr>
          <w:b/>
          <w:sz w:val="32"/>
          <w:szCs w:val="32"/>
        </w:rPr>
      </w:pPr>
    </w:p>
    <w:p w14:paraId="1D4A8ED0" w14:textId="77777777" w:rsidR="00EF4EA4" w:rsidRDefault="009C0A65" w:rsidP="009C0A65">
      <w:pPr>
        <w:ind w:left="2694" w:hanging="2694"/>
        <w:jc w:val="center"/>
        <w:rPr>
          <w:b/>
          <w:sz w:val="28"/>
          <w:szCs w:val="28"/>
        </w:rPr>
      </w:pPr>
      <w:r w:rsidRPr="0025645B">
        <w:rPr>
          <w:b/>
          <w:sz w:val="28"/>
          <w:szCs w:val="28"/>
        </w:rPr>
        <w:t>«Архитектура автоматизированных систем</w:t>
      </w:r>
    </w:p>
    <w:p w14:paraId="30E0BDCF" w14:textId="7BFFBEE0" w:rsidR="00D15114" w:rsidRPr="0025645B" w:rsidRDefault="009C0A65" w:rsidP="009C0A65">
      <w:pPr>
        <w:ind w:left="2694" w:hanging="2694"/>
        <w:jc w:val="center"/>
        <w:rPr>
          <w:b/>
          <w:sz w:val="28"/>
          <w:szCs w:val="28"/>
        </w:rPr>
      </w:pPr>
      <w:r w:rsidRPr="0025645B">
        <w:rPr>
          <w:b/>
          <w:sz w:val="28"/>
          <w:szCs w:val="28"/>
        </w:rPr>
        <w:t xml:space="preserve"> обработки информации и управления»</w:t>
      </w:r>
    </w:p>
    <w:p w14:paraId="38DE8AA9" w14:textId="77777777" w:rsidR="00D15114" w:rsidRPr="0025645B" w:rsidRDefault="00D15114">
      <w:pPr>
        <w:rPr>
          <w:b/>
          <w:sz w:val="28"/>
          <w:szCs w:val="28"/>
        </w:rPr>
      </w:pPr>
    </w:p>
    <w:p w14:paraId="4C7A54C7" w14:textId="77777777" w:rsidR="00D15114" w:rsidRPr="0025645B" w:rsidRDefault="00D15114">
      <w:pPr>
        <w:rPr>
          <w:b/>
          <w:sz w:val="28"/>
          <w:szCs w:val="28"/>
        </w:rPr>
      </w:pPr>
    </w:p>
    <w:p w14:paraId="0C1338E7" w14:textId="77777777" w:rsidR="00D15114" w:rsidRPr="0025645B" w:rsidRDefault="00D15114">
      <w:pPr>
        <w:rPr>
          <w:b/>
          <w:sz w:val="28"/>
          <w:szCs w:val="28"/>
        </w:rPr>
      </w:pPr>
    </w:p>
    <w:tbl>
      <w:tblPr>
        <w:tblW w:w="95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179"/>
        <w:gridCol w:w="1214"/>
        <w:gridCol w:w="5177"/>
      </w:tblGrid>
      <w:tr w:rsidR="00D15114" w:rsidRPr="0025645B" w14:paraId="1253F069" w14:textId="77777777">
        <w:tc>
          <w:tcPr>
            <w:tcW w:w="4393" w:type="dxa"/>
            <w:gridSpan w:val="2"/>
          </w:tcPr>
          <w:p w14:paraId="587AAAE4" w14:textId="77777777" w:rsidR="00D15114" w:rsidRPr="0025645B" w:rsidRDefault="00000000">
            <w:pPr>
              <w:snapToGrid w:val="0"/>
              <w:spacing w:before="200"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5176" w:type="dxa"/>
          </w:tcPr>
          <w:p w14:paraId="74FAD6C6" w14:textId="77777777" w:rsidR="00D15114" w:rsidRPr="0025645B" w:rsidRDefault="00000000">
            <w:pPr>
              <w:keepLines/>
              <w:spacing w:before="240" w:line="252" w:lineRule="auto"/>
              <w:rPr>
                <w:sz w:val="18"/>
                <w:szCs w:val="18"/>
                <w:lang w:eastAsia="en-US"/>
              </w:rPr>
            </w:pPr>
            <w:r w:rsidRPr="0025645B">
              <w:rPr>
                <w:lang w:eastAsia="en-US"/>
              </w:rPr>
              <w:t xml:space="preserve">         _________________</w:t>
            </w:r>
            <w:r w:rsidRPr="0025645B">
              <w:rPr>
                <w:sz w:val="28"/>
                <w:szCs w:val="28"/>
                <w:lang w:eastAsia="en-US"/>
              </w:rPr>
              <w:t xml:space="preserve"> (</w:t>
            </w:r>
            <w:r w:rsidRPr="0025645B">
              <w:rPr>
                <w:sz w:val="28"/>
                <w:szCs w:val="28"/>
                <w:u w:val="single"/>
                <w:lang w:eastAsia="en-US"/>
              </w:rPr>
              <w:t>Жакыпбаев А.А.)</w:t>
            </w:r>
          </w:p>
          <w:p w14:paraId="560E63FD" w14:textId="77777777" w:rsidR="00D15114" w:rsidRPr="0025645B" w:rsidRDefault="00000000">
            <w:pPr>
              <w:keepLines/>
              <w:spacing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25645B">
              <w:rPr>
                <w:sz w:val="18"/>
                <w:szCs w:val="18"/>
                <w:lang w:eastAsia="en-US"/>
              </w:rPr>
              <w:t>Под</w:t>
            </w:r>
            <w:r w:rsidRPr="0025645B">
              <w:rPr>
                <w:sz w:val="18"/>
                <w:lang w:eastAsia="en-US"/>
              </w:rPr>
              <w:t xml:space="preserve">пись)   </w:t>
            </w:r>
            <w:proofErr w:type="gramEnd"/>
            <w:r w:rsidRPr="0025645B">
              <w:rPr>
                <w:sz w:val="18"/>
                <w:lang w:eastAsia="en-US"/>
              </w:rPr>
              <w:t xml:space="preserve">                   </w:t>
            </w:r>
            <w:proofErr w:type="gramStart"/>
            <w:r w:rsidRPr="0025645B">
              <w:rPr>
                <w:sz w:val="18"/>
                <w:lang w:eastAsia="en-US"/>
              </w:rPr>
              <w:t xml:space="preserve">   (</w:t>
            </w:r>
            <w:proofErr w:type="gramEnd"/>
            <w:r w:rsidRPr="0025645B">
              <w:rPr>
                <w:sz w:val="18"/>
                <w:lang w:eastAsia="en-US"/>
              </w:rPr>
              <w:t>Ф.И.О.)</w:t>
            </w:r>
          </w:p>
          <w:p w14:paraId="011EB6B5" w14:textId="77777777" w:rsidR="00D15114" w:rsidRPr="0025645B" w:rsidRDefault="00D15114">
            <w:pPr>
              <w:spacing w:line="252" w:lineRule="auto"/>
              <w:rPr>
                <w:sz w:val="28"/>
                <w:szCs w:val="28"/>
                <w:lang w:eastAsia="en-US"/>
              </w:rPr>
            </w:pPr>
          </w:p>
        </w:tc>
      </w:tr>
      <w:tr w:rsidR="00D15114" w:rsidRPr="0025645B" w14:paraId="520D9ED5" w14:textId="77777777">
        <w:tc>
          <w:tcPr>
            <w:tcW w:w="4393" w:type="dxa"/>
            <w:gridSpan w:val="2"/>
          </w:tcPr>
          <w:p w14:paraId="393A9788" w14:textId="77777777" w:rsidR="00D15114" w:rsidRPr="0025645B" w:rsidRDefault="00000000">
            <w:pPr>
              <w:snapToGrid w:val="0"/>
              <w:spacing w:before="200"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6" w:type="dxa"/>
          </w:tcPr>
          <w:p w14:paraId="17D401E8" w14:textId="66C24CE2" w:rsidR="00D15114" w:rsidRPr="0025645B" w:rsidRDefault="00000000">
            <w:pPr>
              <w:keepLines/>
              <w:spacing w:before="240" w:line="252" w:lineRule="auto"/>
              <w:rPr>
                <w:sz w:val="18"/>
                <w:szCs w:val="18"/>
                <w:lang w:eastAsia="en-US"/>
              </w:rPr>
            </w:pPr>
            <w:r w:rsidRPr="0025645B">
              <w:rPr>
                <w:lang w:eastAsia="en-US"/>
              </w:rPr>
              <w:t xml:space="preserve">         _________________  </w:t>
            </w:r>
            <w:proofErr w:type="gramStart"/>
            <w:r w:rsidRPr="0025645B">
              <w:rPr>
                <w:lang w:eastAsia="en-US"/>
              </w:rPr>
              <w:t xml:space="preserve">   </w:t>
            </w:r>
            <w:r w:rsidRPr="0025645B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25645B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7B5AD4" w:rsidRPr="0025645B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B5AD4" w:rsidRPr="0025645B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7B5AD4" w:rsidRPr="0025645B">
              <w:rPr>
                <w:sz w:val="28"/>
                <w:szCs w:val="28"/>
                <w:u w:val="single"/>
                <w:lang w:eastAsia="en-US"/>
              </w:rPr>
              <w:t>Ю.Е.</w:t>
            </w:r>
            <w:r w:rsidRPr="0025645B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25645B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3B59D3A2" w14:textId="77777777" w:rsidR="00D15114" w:rsidRPr="0025645B" w:rsidRDefault="00000000">
            <w:pPr>
              <w:keepLines/>
              <w:spacing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 w:rsidRPr="0025645B">
              <w:rPr>
                <w:sz w:val="18"/>
                <w:szCs w:val="18"/>
                <w:lang w:eastAsia="en-US"/>
              </w:rPr>
              <w:t>Под</w:t>
            </w:r>
            <w:r w:rsidRPr="0025645B">
              <w:rPr>
                <w:sz w:val="18"/>
                <w:lang w:eastAsia="en-US"/>
              </w:rPr>
              <w:t xml:space="preserve">пись)   </w:t>
            </w:r>
            <w:proofErr w:type="gramEnd"/>
            <w:r w:rsidRPr="0025645B">
              <w:rPr>
                <w:sz w:val="18"/>
                <w:lang w:eastAsia="en-US"/>
              </w:rPr>
              <w:t xml:space="preserve">                         </w:t>
            </w:r>
            <w:proofErr w:type="gramStart"/>
            <w:r w:rsidRPr="0025645B">
              <w:rPr>
                <w:sz w:val="18"/>
                <w:lang w:eastAsia="en-US"/>
              </w:rPr>
              <w:t xml:space="preserve">   (</w:t>
            </w:r>
            <w:proofErr w:type="gramEnd"/>
            <w:r w:rsidRPr="0025645B">
              <w:rPr>
                <w:sz w:val="18"/>
                <w:lang w:eastAsia="en-US"/>
              </w:rPr>
              <w:t>Ф.И.О.)</w:t>
            </w:r>
          </w:p>
          <w:p w14:paraId="0018CA18" w14:textId="77777777" w:rsidR="00D15114" w:rsidRPr="0025645B" w:rsidRDefault="00D15114">
            <w:pPr>
              <w:spacing w:line="252" w:lineRule="auto"/>
              <w:rPr>
                <w:sz w:val="28"/>
                <w:szCs w:val="28"/>
                <w:lang w:eastAsia="en-US"/>
              </w:rPr>
            </w:pPr>
          </w:p>
        </w:tc>
      </w:tr>
      <w:tr w:rsidR="00D15114" w:rsidRPr="0025645B" w14:paraId="451E34CA" w14:textId="77777777">
        <w:trPr>
          <w:trHeight w:val="1183"/>
        </w:trPr>
        <w:tc>
          <w:tcPr>
            <w:tcW w:w="9569" w:type="dxa"/>
            <w:gridSpan w:val="3"/>
          </w:tcPr>
          <w:p w14:paraId="6F934059" w14:textId="77777777" w:rsidR="00D15114" w:rsidRPr="0025645B" w:rsidRDefault="00D15114">
            <w:pPr>
              <w:snapToGrid w:val="0"/>
              <w:spacing w:after="280" w:line="252" w:lineRule="auto"/>
              <w:rPr>
                <w:sz w:val="28"/>
                <w:szCs w:val="28"/>
                <w:lang w:eastAsia="en-US"/>
              </w:rPr>
            </w:pPr>
          </w:p>
          <w:p w14:paraId="7F187E2E" w14:textId="77777777" w:rsidR="00D15114" w:rsidRPr="0025645B" w:rsidRDefault="00000000">
            <w:pPr>
              <w:snapToGrid w:val="0"/>
              <w:spacing w:after="280"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9ADA19F" w14:textId="77777777" w:rsidR="00D15114" w:rsidRPr="0025645B" w:rsidRDefault="00000000">
            <w:pPr>
              <w:snapToGrid w:val="0"/>
              <w:spacing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15114" w:rsidRPr="0025645B" w14:paraId="46CB769C" w14:textId="77777777">
        <w:trPr>
          <w:trHeight w:val="1096"/>
        </w:trPr>
        <w:tc>
          <w:tcPr>
            <w:tcW w:w="3179" w:type="dxa"/>
          </w:tcPr>
          <w:p w14:paraId="32DC1608" w14:textId="77777777" w:rsidR="00D15114" w:rsidRPr="0025645B" w:rsidRDefault="00D15114">
            <w:pPr>
              <w:snapToGrid w:val="0"/>
              <w:spacing w:line="252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0" w:type="dxa"/>
            <w:gridSpan w:val="2"/>
          </w:tcPr>
          <w:p w14:paraId="4045F2EB" w14:textId="77777777" w:rsidR="00D15114" w:rsidRPr="0025645B" w:rsidRDefault="00000000">
            <w:pPr>
              <w:spacing w:after="160"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684FC2F" w14:textId="77777777" w:rsidR="00D15114" w:rsidRPr="0025645B" w:rsidRDefault="00000000">
            <w:pPr>
              <w:spacing w:after="160" w:line="252" w:lineRule="auto"/>
              <w:rPr>
                <w:sz w:val="28"/>
                <w:szCs w:val="28"/>
                <w:lang w:eastAsia="en-US"/>
              </w:rPr>
            </w:pPr>
            <w:r w:rsidRPr="0025645B">
              <w:rPr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64C6C800" w14:textId="77777777" w:rsidR="00CD0F6B" w:rsidRPr="0025645B" w:rsidRDefault="00000000" w:rsidP="00CD0F6B">
      <w:pPr>
        <w:jc w:val="center"/>
        <w:rPr>
          <w:sz w:val="28"/>
          <w:szCs w:val="28"/>
        </w:rPr>
      </w:pPr>
      <w:r w:rsidRPr="0025645B">
        <w:rPr>
          <w:sz w:val="28"/>
          <w:szCs w:val="28"/>
        </w:rPr>
        <w:t>Москва, 2026 г</w:t>
      </w:r>
    </w:p>
    <w:p w14:paraId="7C912E9B" w14:textId="77777777" w:rsidR="00EF4EA4" w:rsidRDefault="00EF4EA4" w:rsidP="00EF4EA4">
      <w:pPr>
        <w:spacing w:line="276" w:lineRule="auto"/>
        <w:jc w:val="both"/>
        <w:rPr>
          <w:b/>
          <w:sz w:val="28"/>
          <w:szCs w:val="28"/>
        </w:rPr>
      </w:pPr>
    </w:p>
    <w:p w14:paraId="28CCCCD6" w14:textId="77777777" w:rsidR="00EF4EA4" w:rsidRDefault="00EF4EA4" w:rsidP="00EF4EA4">
      <w:pPr>
        <w:spacing w:line="276" w:lineRule="auto"/>
        <w:jc w:val="both"/>
        <w:rPr>
          <w:b/>
          <w:sz w:val="28"/>
          <w:szCs w:val="28"/>
        </w:rPr>
      </w:pPr>
    </w:p>
    <w:p w14:paraId="6298235F" w14:textId="0A4343C1" w:rsidR="00EF4EA4" w:rsidRDefault="00EF4EA4" w:rsidP="00EF4EA4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Вариант 9</w:t>
      </w:r>
    </w:p>
    <w:p w14:paraId="11BF3355" w14:textId="6F21110D" w:rsidR="00EF4EA4" w:rsidRDefault="00000000" w:rsidP="00EF4EA4">
      <w:pPr>
        <w:spacing w:line="276" w:lineRule="auto"/>
        <w:jc w:val="both"/>
        <w:rPr>
          <w:color w:val="1D1D1F"/>
          <w:sz w:val="28"/>
          <w:szCs w:val="28"/>
          <w:shd w:val="clear" w:color="auto" w:fill="FFFFFF"/>
        </w:rPr>
      </w:pPr>
      <w:r w:rsidRPr="0025645B">
        <w:rPr>
          <w:b/>
          <w:sz w:val="28"/>
          <w:szCs w:val="28"/>
        </w:rPr>
        <w:t>Цель:</w:t>
      </w:r>
      <w:r w:rsidR="00A669EC" w:rsidRPr="0025645B">
        <w:rPr>
          <w:b/>
          <w:sz w:val="28"/>
          <w:szCs w:val="28"/>
        </w:rPr>
        <w:t xml:space="preserve"> </w:t>
      </w:r>
      <w:r w:rsidR="004D3098" w:rsidRPr="0025645B">
        <w:rPr>
          <w:color w:val="1D1D1F"/>
          <w:sz w:val="28"/>
          <w:szCs w:val="28"/>
          <w:shd w:val="clear" w:color="auto" w:fill="FFFFFF"/>
        </w:rPr>
        <w:t xml:space="preserve">Изучение принципов объектно-ориентированного программирования в C#, </w:t>
      </w:r>
    </w:p>
    <w:p w14:paraId="2BE30F95" w14:textId="53DAF393" w:rsidR="00D15114" w:rsidRPr="0025645B" w:rsidRDefault="004D3098" w:rsidP="00EF4EA4">
      <w:pPr>
        <w:spacing w:line="276" w:lineRule="auto"/>
        <w:jc w:val="both"/>
        <w:rPr>
          <w:b/>
          <w:sz w:val="28"/>
          <w:szCs w:val="28"/>
        </w:rPr>
      </w:pPr>
      <w:r w:rsidRPr="0025645B">
        <w:rPr>
          <w:color w:val="1D1D1F"/>
          <w:sz w:val="28"/>
          <w:szCs w:val="28"/>
          <w:shd w:val="clear" w:color="auto" w:fill="FFFFFF"/>
        </w:rPr>
        <w:t xml:space="preserve">получение практических навыков работы с базой данных </w:t>
      </w:r>
      <w:proofErr w:type="spellStart"/>
      <w:r w:rsidRPr="0025645B">
        <w:rPr>
          <w:color w:val="1D1D1F"/>
          <w:sz w:val="28"/>
          <w:szCs w:val="28"/>
          <w:shd w:val="clear" w:color="auto" w:fill="FFFFFF"/>
        </w:rPr>
        <w:t>SQLite</w:t>
      </w:r>
      <w:proofErr w:type="spellEnd"/>
      <w:r w:rsidRPr="0025645B">
        <w:rPr>
          <w:color w:val="1D1D1F"/>
          <w:sz w:val="28"/>
          <w:szCs w:val="28"/>
          <w:shd w:val="clear" w:color="auto" w:fill="FFFFFF"/>
        </w:rPr>
        <w:t xml:space="preserve">, реализация CRUD-операций и паттерна </w:t>
      </w:r>
      <w:proofErr w:type="spellStart"/>
      <w:r w:rsidRPr="0025645B">
        <w:rPr>
          <w:color w:val="1D1D1F"/>
          <w:sz w:val="28"/>
          <w:szCs w:val="28"/>
          <w:shd w:val="clear" w:color="auto" w:fill="FFFFFF"/>
        </w:rPr>
        <w:t>Fluent</w:t>
      </w:r>
      <w:proofErr w:type="spellEnd"/>
      <w:r w:rsidRPr="0025645B">
        <w:rPr>
          <w:color w:val="1D1D1F"/>
          <w:sz w:val="28"/>
          <w:szCs w:val="28"/>
          <w:shd w:val="clear" w:color="auto" w:fill="FFFFFF"/>
        </w:rPr>
        <w:t xml:space="preserve"> Interface для формирования отчётов.</w:t>
      </w:r>
    </w:p>
    <w:p w14:paraId="68988CF7" w14:textId="3F64CEED" w:rsidR="00A669EC" w:rsidRPr="0025645B" w:rsidRDefault="00000000" w:rsidP="00EF4EA4">
      <w:pPr>
        <w:spacing w:line="276" w:lineRule="auto"/>
        <w:ind w:firstLine="709"/>
        <w:rPr>
          <w:b/>
          <w:sz w:val="28"/>
          <w:szCs w:val="28"/>
        </w:rPr>
      </w:pPr>
      <w:r w:rsidRPr="0025645B">
        <w:rPr>
          <w:b/>
          <w:sz w:val="28"/>
          <w:szCs w:val="28"/>
        </w:rPr>
        <w:t>Задачи:</w:t>
      </w:r>
    </w:p>
    <w:p w14:paraId="39AF8602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>Создать CSV-файлы с тестовыми данными для предметной области «Страны и Города»</w:t>
      </w:r>
    </w:p>
    <w:p w14:paraId="1DB4DF5C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>Разработать классы-модели Country и City с валидацией данных</w:t>
      </w:r>
    </w:p>
    <w:p w14:paraId="3EE97DBA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 xml:space="preserve">Реализовать класс </w:t>
      </w:r>
      <w:proofErr w:type="spellStart"/>
      <w:r w:rsidRPr="0025645B">
        <w:rPr>
          <w:bCs/>
          <w:sz w:val="28"/>
          <w:szCs w:val="28"/>
        </w:rPr>
        <w:t>DatabaseManager</w:t>
      </w:r>
      <w:proofErr w:type="spellEnd"/>
      <w:r w:rsidRPr="0025645B">
        <w:rPr>
          <w:bCs/>
          <w:sz w:val="28"/>
          <w:szCs w:val="28"/>
        </w:rPr>
        <w:t xml:space="preserve"> для работы с </w:t>
      </w:r>
      <w:proofErr w:type="spellStart"/>
      <w:r w:rsidRPr="0025645B">
        <w:rPr>
          <w:bCs/>
          <w:sz w:val="28"/>
          <w:szCs w:val="28"/>
        </w:rPr>
        <w:t>SQLite</w:t>
      </w:r>
      <w:proofErr w:type="spellEnd"/>
    </w:p>
    <w:p w14:paraId="1E890FFB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>Создать консольное меню для управления данными</w:t>
      </w:r>
    </w:p>
    <w:p w14:paraId="0B36C7A2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 xml:space="preserve">Реализовать класс </w:t>
      </w:r>
      <w:proofErr w:type="spellStart"/>
      <w:r w:rsidRPr="0025645B">
        <w:rPr>
          <w:bCs/>
          <w:sz w:val="28"/>
          <w:szCs w:val="28"/>
        </w:rPr>
        <w:t>ReportBuilder</w:t>
      </w:r>
      <w:proofErr w:type="spellEnd"/>
      <w:r w:rsidRPr="0025645B">
        <w:rPr>
          <w:bCs/>
          <w:sz w:val="28"/>
          <w:szCs w:val="28"/>
        </w:rPr>
        <w:t xml:space="preserve"> с паттерном </w:t>
      </w:r>
      <w:proofErr w:type="spellStart"/>
      <w:r w:rsidRPr="0025645B">
        <w:rPr>
          <w:bCs/>
          <w:sz w:val="28"/>
          <w:szCs w:val="28"/>
        </w:rPr>
        <w:t>Fluent</w:t>
      </w:r>
      <w:proofErr w:type="spellEnd"/>
      <w:r w:rsidRPr="0025645B">
        <w:rPr>
          <w:bCs/>
          <w:sz w:val="28"/>
          <w:szCs w:val="28"/>
        </w:rPr>
        <w:t xml:space="preserve"> Interface</w:t>
      </w:r>
    </w:p>
    <w:p w14:paraId="4F955536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>Разработать три обязательных отчёта с использованием SQL (JOIN, GROUP BY, COUNT, AVG)</w:t>
      </w:r>
    </w:p>
    <w:p w14:paraId="2EF2DDC6" w14:textId="77777777" w:rsidR="004D3098" w:rsidRPr="0025645B" w:rsidRDefault="004D3098" w:rsidP="00EF4EA4">
      <w:pPr>
        <w:numPr>
          <w:ilvl w:val="0"/>
          <w:numId w:val="8"/>
        </w:numPr>
        <w:spacing w:after="240" w:line="276" w:lineRule="auto"/>
        <w:jc w:val="both"/>
        <w:rPr>
          <w:bCs/>
          <w:sz w:val="28"/>
          <w:szCs w:val="28"/>
        </w:rPr>
      </w:pPr>
      <w:r w:rsidRPr="0025645B">
        <w:rPr>
          <w:bCs/>
          <w:sz w:val="28"/>
          <w:szCs w:val="28"/>
        </w:rPr>
        <w:t>Выполнить дополнительное задание согласно группе</w:t>
      </w:r>
    </w:p>
    <w:p w14:paraId="281FFCD5" w14:textId="77777777" w:rsidR="00D15114" w:rsidRPr="0025645B" w:rsidRDefault="00000000" w:rsidP="00EF4EA4">
      <w:pPr>
        <w:spacing w:after="240" w:line="276" w:lineRule="auto"/>
        <w:jc w:val="center"/>
        <w:rPr>
          <w:sz w:val="28"/>
          <w:szCs w:val="28"/>
        </w:rPr>
      </w:pPr>
      <w:r w:rsidRPr="0025645B">
        <w:rPr>
          <w:b/>
          <w:sz w:val="28"/>
          <w:szCs w:val="28"/>
        </w:rPr>
        <w:t>Теоретическая часть</w:t>
      </w:r>
    </w:p>
    <w:p w14:paraId="1C45AA4D" w14:textId="77777777" w:rsidR="004D3098" w:rsidRPr="0025645B" w:rsidRDefault="004D3098" w:rsidP="00EF4EA4">
      <w:p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>C# поддерживает основные принципы ООП:</w:t>
      </w:r>
    </w:p>
    <w:p w14:paraId="37A31D92" w14:textId="77777777" w:rsidR="004D3098" w:rsidRPr="0025645B" w:rsidRDefault="004D3098" w:rsidP="00EF4EA4">
      <w:pPr>
        <w:numPr>
          <w:ilvl w:val="0"/>
          <w:numId w:val="9"/>
        </w:numPr>
        <w:spacing w:line="276" w:lineRule="auto"/>
        <w:jc w:val="both"/>
        <w:rPr>
          <w:sz w:val="28"/>
          <w:szCs w:val="16"/>
        </w:rPr>
      </w:pPr>
      <w:r w:rsidRPr="0025645B">
        <w:rPr>
          <w:b/>
          <w:bCs/>
          <w:sz w:val="28"/>
          <w:szCs w:val="16"/>
        </w:rPr>
        <w:t>Инкапсуляция</w:t>
      </w:r>
      <w:r w:rsidRPr="0025645B">
        <w:rPr>
          <w:sz w:val="28"/>
          <w:szCs w:val="16"/>
        </w:rPr>
        <w:t xml:space="preserve"> — сокрытие внутренней реализации через модификаторы доступа</w:t>
      </w:r>
    </w:p>
    <w:p w14:paraId="07B23C77" w14:textId="77777777" w:rsidR="004D3098" w:rsidRPr="0025645B" w:rsidRDefault="004D3098" w:rsidP="00EF4EA4">
      <w:pPr>
        <w:numPr>
          <w:ilvl w:val="0"/>
          <w:numId w:val="9"/>
        </w:numPr>
        <w:spacing w:line="276" w:lineRule="auto"/>
        <w:jc w:val="both"/>
        <w:rPr>
          <w:sz w:val="28"/>
          <w:szCs w:val="16"/>
        </w:rPr>
      </w:pPr>
      <w:r w:rsidRPr="0025645B">
        <w:rPr>
          <w:b/>
          <w:bCs/>
          <w:sz w:val="28"/>
          <w:szCs w:val="16"/>
        </w:rPr>
        <w:t>Наследование</w:t>
      </w:r>
      <w:r w:rsidRPr="0025645B">
        <w:rPr>
          <w:sz w:val="28"/>
          <w:szCs w:val="16"/>
        </w:rPr>
        <w:t xml:space="preserve"> — возможность создания производных классов</w:t>
      </w:r>
    </w:p>
    <w:p w14:paraId="5BC64D36" w14:textId="77777777" w:rsidR="004D3098" w:rsidRPr="0025645B" w:rsidRDefault="004D3098" w:rsidP="00EF4EA4">
      <w:pPr>
        <w:numPr>
          <w:ilvl w:val="0"/>
          <w:numId w:val="9"/>
        </w:numPr>
        <w:spacing w:line="276" w:lineRule="auto"/>
        <w:jc w:val="both"/>
        <w:rPr>
          <w:sz w:val="28"/>
          <w:szCs w:val="16"/>
        </w:rPr>
      </w:pPr>
      <w:r w:rsidRPr="0025645B">
        <w:rPr>
          <w:b/>
          <w:bCs/>
          <w:sz w:val="28"/>
          <w:szCs w:val="16"/>
        </w:rPr>
        <w:t>Полиморфизм</w:t>
      </w:r>
      <w:r w:rsidRPr="0025645B">
        <w:rPr>
          <w:sz w:val="28"/>
          <w:szCs w:val="16"/>
        </w:rPr>
        <w:t xml:space="preserve"> — возможность объектов с одинаковой спецификацией иметь различную реализацию</w:t>
      </w:r>
    </w:p>
    <w:p w14:paraId="618D025B" w14:textId="77777777" w:rsidR="004D3098" w:rsidRPr="0025645B" w:rsidRDefault="004D3098" w:rsidP="00EF4EA4">
      <w:pPr>
        <w:numPr>
          <w:ilvl w:val="0"/>
          <w:numId w:val="9"/>
        </w:numPr>
        <w:spacing w:line="276" w:lineRule="auto"/>
        <w:jc w:val="both"/>
        <w:rPr>
          <w:b/>
          <w:bCs/>
          <w:sz w:val="28"/>
          <w:szCs w:val="16"/>
        </w:rPr>
      </w:pPr>
      <w:proofErr w:type="spellStart"/>
      <w:r w:rsidRPr="0025645B">
        <w:rPr>
          <w:b/>
          <w:bCs/>
          <w:sz w:val="28"/>
          <w:szCs w:val="16"/>
        </w:rPr>
        <w:t>SQLite</w:t>
      </w:r>
      <w:proofErr w:type="spellEnd"/>
    </w:p>
    <w:p w14:paraId="79A052EB" w14:textId="77777777" w:rsidR="004D3098" w:rsidRPr="0025645B" w:rsidRDefault="004D3098" w:rsidP="00EF4EA4">
      <w:pPr>
        <w:spacing w:line="276" w:lineRule="auto"/>
        <w:jc w:val="both"/>
        <w:rPr>
          <w:sz w:val="28"/>
          <w:szCs w:val="16"/>
        </w:rPr>
      </w:pPr>
      <w:proofErr w:type="spellStart"/>
      <w:r w:rsidRPr="0025645B">
        <w:rPr>
          <w:sz w:val="28"/>
          <w:szCs w:val="16"/>
        </w:rPr>
        <w:t>SQLite</w:t>
      </w:r>
      <w:proofErr w:type="spellEnd"/>
      <w:r w:rsidRPr="0025645B">
        <w:rPr>
          <w:sz w:val="28"/>
          <w:szCs w:val="16"/>
        </w:rPr>
        <w:t xml:space="preserve"> — встраиваемая реляционная база данных. Преимущества:</w:t>
      </w:r>
    </w:p>
    <w:p w14:paraId="1699F6DD" w14:textId="77777777" w:rsidR="004D3098" w:rsidRPr="0025645B" w:rsidRDefault="004D3098" w:rsidP="00EF4EA4">
      <w:pPr>
        <w:numPr>
          <w:ilvl w:val="0"/>
          <w:numId w:val="10"/>
        </w:num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>Не требует отдельного сервера</w:t>
      </w:r>
    </w:p>
    <w:p w14:paraId="2BA02892" w14:textId="77777777" w:rsidR="004D3098" w:rsidRPr="0025645B" w:rsidRDefault="004D3098" w:rsidP="00EF4EA4">
      <w:pPr>
        <w:numPr>
          <w:ilvl w:val="0"/>
          <w:numId w:val="10"/>
        </w:num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>Хранит данные в одном файле</w:t>
      </w:r>
    </w:p>
    <w:p w14:paraId="3A4129ED" w14:textId="77777777" w:rsidR="004D3098" w:rsidRPr="0025645B" w:rsidRDefault="004D3098" w:rsidP="00EF4EA4">
      <w:pPr>
        <w:numPr>
          <w:ilvl w:val="0"/>
          <w:numId w:val="10"/>
        </w:num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>Поддерживает стандартный SQL</w:t>
      </w:r>
    </w:p>
    <w:p w14:paraId="70F24E79" w14:textId="77777777" w:rsidR="004D3098" w:rsidRPr="0025645B" w:rsidRDefault="004D3098" w:rsidP="00EF4EA4">
      <w:pPr>
        <w:numPr>
          <w:ilvl w:val="0"/>
          <w:numId w:val="10"/>
        </w:num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>Кроссплатформенность</w:t>
      </w:r>
    </w:p>
    <w:p w14:paraId="2C4E7987" w14:textId="67704A4C" w:rsidR="00A669EC" w:rsidRPr="0025645B" w:rsidRDefault="00A669EC" w:rsidP="00EF4EA4">
      <w:p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 xml:space="preserve">алгоритма прямо пропорционально количеству ячеек в матрице </w:t>
      </w:r>
      <w:r w:rsidRPr="0025645B">
        <w:rPr>
          <w:rFonts w:ascii="Cambria Math" w:hAnsi="Cambria Math" w:cs="Cambria Math"/>
          <w:sz w:val="28"/>
          <w:szCs w:val="16"/>
        </w:rPr>
        <w:t>𝐷𝑇</w:t>
      </w:r>
      <w:r w:rsidRPr="0025645B">
        <w:rPr>
          <w:sz w:val="28"/>
          <w:szCs w:val="16"/>
        </w:rPr>
        <w:t>.</w:t>
      </w:r>
    </w:p>
    <w:p w14:paraId="5B8C3B97" w14:textId="77777777" w:rsidR="004D3098" w:rsidRPr="0025645B" w:rsidRDefault="004D3098" w:rsidP="00EF4EA4">
      <w:pPr>
        <w:numPr>
          <w:ilvl w:val="0"/>
          <w:numId w:val="1"/>
        </w:numPr>
        <w:tabs>
          <w:tab w:val="clear" w:pos="0"/>
        </w:tabs>
        <w:spacing w:line="276" w:lineRule="auto"/>
        <w:jc w:val="both"/>
        <w:rPr>
          <w:b/>
          <w:bCs/>
          <w:sz w:val="28"/>
          <w:szCs w:val="16"/>
        </w:rPr>
      </w:pPr>
      <w:r w:rsidRPr="0025645B">
        <w:rPr>
          <w:b/>
          <w:bCs/>
          <w:sz w:val="28"/>
          <w:szCs w:val="16"/>
        </w:rPr>
        <w:t xml:space="preserve">Паттерн </w:t>
      </w:r>
      <w:proofErr w:type="spellStart"/>
      <w:r w:rsidRPr="0025645B">
        <w:rPr>
          <w:b/>
          <w:bCs/>
          <w:sz w:val="28"/>
          <w:szCs w:val="16"/>
        </w:rPr>
        <w:t>Fluent</w:t>
      </w:r>
      <w:proofErr w:type="spellEnd"/>
      <w:r w:rsidRPr="0025645B">
        <w:rPr>
          <w:b/>
          <w:bCs/>
          <w:sz w:val="28"/>
          <w:szCs w:val="16"/>
        </w:rPr>
        <w:t xml:space="preserve"> Interface</w:t>
      </w:r>
    </w:p>
    <w:p w14:paraId="2D67E572" w14:textId="4BE2F0D5" w:rsidR="004D3098" w:rsidRPr="0025645B" w:rsidRDefault="004D3098" w:rsidP="00EF4EA4">
      <w:pPr>
        <w:spacing w:line="276" w:lineRule="auto"/>
        <w:jc w:val="both"/>
        <w:rPr>
          <w:sz w:val="28"/>
          <w:szCs w:val="16"/>
        </w:rPr>
      </w:pPr>
      <w:r w:rsidRPr="0025645B">
        <w:rPr>
          <w:sz w:val="28"/>
          <w:szCs w:val="16"/>
        </w:rPr>
        <w:t xml:space="preserve">Паттерн проектирования, позволяющий создавать читаемые цепочки вызовов методов. Каждый метод возвращает </w:t>
      </w:r>
      <w:proofErr w:type="spellStart"/>
      <w:r w:rsidRPr="0025645B">
        <w:rPr>
          <w:sz w:val="28"/>
          <w:szCs w:val="16"/>
        </w:rPr>
        <w:t>this</w:t>
      </w:r>
      <w:proofErr w:type="spellEnd"/>
      <w:r w:rsidRPr="0025645B">
        <w:rPr>
          <w:sz w:val="28"/>
          <w:szCs w:val="16"/>
        </w:rPr>
        <w:t xml:space="preserve">, что позволяет продолжать </w:t>
      </w:r>
      <w:proofErr w:type="gramStart"/>
      <w:r w:rsidRPr="0025645B">
        <w:rPr>
          <w:sz w:val="28"/>
          <w:szCs w:val="16"/>
        </w:rPr>
        <w:t>цепочку(</w:t>
      </w:r>
      <w:proofErr w:type="gramEnd"/>
      <w:r w:rsidRPr="0025645B">
        <w:rPr>
          <w:sz w:val="28"/>
          <w:szCs w:val="16"/>
        </w:rPr>
        <w:t>представлено в листинге 1):</w:t>
      </w:r>
    </w:p>
    <w:p w14:paraId="75AED096" w14:textId="08E5101A" w:rsidR="004D3098" w:rsidRPr="0025645B" w:rsidRDefault="004D3098" w:rsidP="00EF4EA4">
      <w:pPr>
        <w:spacing w:line="276" w:lineRule="auto"/>
        <w:jc w:val="both"/>
        <w:rPr>
          <w:rStyle w:val="a4"/>
          <w:b w:val="0"/>
          <w:bCs w:val="0"/>
          <w:szCs w:val="8"/>
        </w:rPr>
      </w:pPr>
      <w:r w:rsidRPr="0025645B">
        <w:rPr>
          <w:rStyle w:val="a4"/>
          <w:b w:val="0"/>
          <w:bCs w:val="0"/>
          <w:szCs w:val="8"/>
        </w:rPr>
        <w:t>листинг 1</w:t>
      </w:r>
    </w:p>
    <w:p w14:paraId="50F87348" w14:textId="77777777" w:rsidR="004D3098" w:rsidRPr="0025645B" w:rsidRDefault="004D3098" w:rsidP="00EF4EA4">
      <w:pPr>
        <w:spacing w:line="276" w:lineRule="auto"/>
        <w:rPr>
          <w:rStyle w:val="a4"/>
          <w:rFonts w:ascii="Courier New" w:hAnsi="Courier New" w:cs="Courier New"/>
          <w:b w:val="0"/>
          <w:bCs w:val="0"/>
          <w:lang w:val="en-GB"/>
        </w:rPr>
      </w:pP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 xml:space="preserve">new </w:t>
      </w:r>
      <w:proofErr w:type="spellStart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ReportBuilder</w:t>
      </w:r>
      <w:proofErr w:type="spellEnd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(</w:t>
      </w:r>
      <w:proofErr w:type="spellStart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db</w:t>
      </w:r>
      <w:proofErr w:type="spellEnd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)</w:t>
      </w:r>
    </w:p>
    <w:p w14:paraId="666B6CDE" w14:textId="77777777" w:rsidR="004D3098" w:rsidRPr="0025645B" w:rsidRDefault="004D3098" w:rsidP="00EF4EA4">
      <w:pPr>
        <w:spacing w:line="276" w:lineRule="auto"/>
        <w:rPr>
          <w:rStyle w:val="a4"/>
          <w:rFonts w:ascii="Courier New" w:hAnsi="Courier New" w:cs="Courier New"/>
          <w:b w:val="0"/>
          <w:bCs w:val="0"/>
          <w:lang w:val="en-GB"/>
        </w:rPr>
      </w:pP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 xml:space="preserve">    </w:t>
      </w:r>
      <w:proofErr w:type="gramStart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.Query</w:t>
      </w:r>
      <w:proofErr w:type="gramEnd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("SELECT...")</w:t>
      </w:r>
    </w:p>
    <w:p w14:paraId="423C6713" w14:textId="77777777" w:rsidR="004D3098" w:rsidRPr="0025645B" w:rsidRDefault="004D3098" w:rsidP="00EF4EA4">
      <w:pPr>
        <w:spacing w:line="276" w:lineRule="auto"/>
        <w:rPr>
          <w:rStyle w:val="a4"/>
          <w:rFonts w:ascii="Courier New" w:hAnsi="Courier New" w:cs="Courier New"/>
          <w:b w:val="0"/>
          <w:bCs w:val="0"/>
          <w:lang w:val="en-GB"/>
        </w:rPr>
      </w:pP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lastRenderedPageBreak/>
        <w:t xml:space="preserve">    </w:t>
      </w:r>
      <w:proofErr w:type="gramStart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.Title</w:t>
      </w:r>
      <w:proofErr w:type="gramEnd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("</w:t>
      </w:r>
      <w:r w:rsidRPr="0025645B">
        <w:rPr>
          <w:rStyle w:val="a4"/>
          <w:rFonts w:ascii="Courier New" w:hAnsi="Courier New" w:cs="Courier New"/>
          <w:b w:val="0"/>
          <w:bCs w:val="0"/>
        </w:rPr>
        <w:t>Заголовок</w:t>
      </w: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")</w:t>
      </w:r>
    </w:p>
    <w:p w14:paraId="224B295B" w14:textId="77777777" w:rsidR="004D3098" w:rsidRPr="0025645B" w:rsidRDefault="004D3098" w:rsidP="00EF4EA4">
      <w:pPr>
        <w:spacing w:line="276" w:lineRule="auto"/>
        <w:rPr>
          <w:rStyle w:val="a4"/>
          <w:rFonts w:ascii="Courier New" w:hAnsi="Courier New" w:cs="Courier New"/>
          <w:b w:val="0"/>
          <w:bCs w:val="0"/>
          <w:lang w:val="en-GB"/>
        </w:rPr>
      </w:pP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 xml:space="preserve">    </w:t>
      </w:r>
      <w:proofErr w:type="gramStart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.Header</w:t>
      </w:r>
      <w:proofErr w:type="gramEnd"/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("</w:t>
      </w:r>
      <w:r w:rsidRPr="0025645B">
        <w:rPr>
          <w:rStyle w:val="a4"/>
          <w:rFonts w:ascii="Courier New" w:hAnsi="Courier New" w:cs="Courier New"/>
          <w:b w:val="0"/>
          <w:bCs w:val="0"/>
        </w:rPr>
        <w:t>Кол</w:t>
      </w: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1", "</w:t>
      </w:r>
      <w:r w:rsidRPr="0025645B">
        <w:rPr>
          <w:rStyle w:val="a4"/>
          <w:rFonts w:ascii="Courier New" w:hAnsi="Courier New" w:cs="Courier New"/>
          <w:b w:val="0"/>
          <w:bCs w:val="0"/>
        </w:rPr>
        <w:t>Кол</w:t>
      </w: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>2")</w:t>
      </w:r>
    </w:p>
    <w:p w14:paraId="52BE16F1" w14:textId="387E5FA7" w:rsidR="004D3098" w:rsidRPr="0025645B" w:rsidRDefault="004D3098" w:rsidP="00EF4EA4">
      <w:pPr>
        <w:spacing w:line="276" w:lineRule="auto"/>
        <w:rPr>
          <w:rStyle w:val="a4"/>
          <w:rFonts w:ascii="Courier New" w:hAnsi="Courier New" w:cs="Courier New"/>
          <w:b w:val="0"/>
          <w:bCs w:val="0"/>
        </w:rPr>
      </w:pPr>
      <w:r w:rsidRPr="0025645B">
        <w:rPr>
          <w:rStyle w:val="a4"/>
          <w:rFonts w:ascii="Courier New" w:hAnsi="Courier New" w:cs="Courier New"/>
          <w:b w:val="0"/>
          <w:bCs w:val="0"/>
          <w:lang w:val="en-GB"/>
        </w:rPr>
        <w:t xml:space="preserve">    </w:t>
      </w:r>
      <w:proofErr w:type="gramStart"/>
      <w:r w:rsidRPr="0025645B">
        <w:rPr>
          <w:rStyle w:val="a4"/>
          <w:rFonts w:ascii="Courier New" w:hAnsi="Courier New" w:cs="Courier New"/>
          <w:b w:val="0"/>
          <w:bCs w:val="0"/>
        </w:rPr>
        <w:t>.Print</w:t>
      </w:r>
      <w:proofErr w:type="gramEnd"/>
      <w:r w:rsidRPr="0025645B">
        <w:rPr>
          <w:rStyle w:val="a4"/>
          <w:rFonts w:ascii="Courier New" w:hAnsi="Courier New" w:cs="Courier New"/>
          <w:b w:val="0"/>
          <w:bCs w:val="0"/>
        </w:rPr>
        <w:t>();</w:t>
      </w:r>
    </w:p>
    <w:p w14:paraId="25904A5C" w14:textId="3C640630" w:rsidR="00D15114" w:rsidRPr="0025645B" w:rsidRDefault="00000000" w:rsidP="00EF4EA4">
      <w:pPr>
        <w:spacing w:line="276" w:lineRule="auto"/>
        <w:ind w:firstLine="709"/>
        <w:jc w:val="center"/>
      </w:pPr>
      <w:r w:rsidRPr="0025645B">
        <w:rPr>
          <w:rStyle w:val="a4"/>
          <w:bCs w:val="0"/>
          <w:sz w:val="28"/>
          <w:szCs w:val="16"/>
        </w:rPr>
        <w:t>Выполнение работы</w:t>
      </w:r>
    </w:p>
    <w:p w14:paraId="53A0FA97" w14:textId="77777777" w:rsidR="004D3098" w:rsidRPr="0025645B" w:rsidRDefault="004D3098" w:rsidP="00EF4EA4">
      <w:pPr>
        <w:numPr>
          <w:ilvl w:val="0"/>
          <w:numId w:val="1"/>
        </w:numPr>
        <w:tabs>
          <w:tab w:val="clear" w:pos="0"/>
        </w:tabs>
        <w:spacing w:line="276" w:lineRule="auto"/>
        <w:rPr>
          <w:sz w:val="28"/>
          <w:szCs w:val="28"/>
        </w:rPr>
      </w:pPr>
      <w:r w:rsidRPr="0025645B">
        <w:rPr>
          <w:sz w:val="28"/>
          <w:szCs w:val="28"/>
        </w:rPr>
        <w:t>1. CSV-файлы с тестовыми данными</w:t>
      </w:r>
    </w:p>
    <w:p w14:paraId="1CEE6A31" w14:textId="77777777" w:rsidR="004D3098" w:rsidRPr="0025645B" w:rsidRDefault="004D3098" w:rsidP="00EF4EA4">
      <w:pPr>
        <w:pStyle w:val="aff0"/>
        <w:numPr>
          <w:ilvl w:val="0"/>
          <w:numId w:val="1"/>
        </w:numPr>
        <w:shd w:val="clear" w:color="auto" w:fill="FFFFFF"/>
        <w:suppressAutoHyphens w:val="0"/>
        <w:spacing w:line="276" w:lineRule="auto"/>
        <w:rPr>
          <w:color w:val="1D1D1F"/>
          <w:sz w:val="28"/>
          <w:szCs w:val="28"/>
          <w:lang w:eastAsia="ru-RU"/>
        </w:rPr>
      </w:pPr>
      <w:r w:rsidRPr="0025645B">
        <w:rPr>
          <w:color w:val="1D1D1F"/>
          <w:sz w:val="28"/>
          <w:szCs w:val="28"/>
          <w:bdr w:val="single" w:sz="2" w:space="0" w:color="E3E3E3" w:frame="1"/>
          <w:lang w:eastAsia="ru-RU"/>
        </w:rPr>
        <w:t>countries.csv:</w:t>
      </w:r>
    </w:p>
    <w:p w14:paraId="30C14D2A" w14:textId="0236E32A" w:rsidR="004D3098" w:rsidRPr="0025645B" w:rsidRDefault="004D3098" w:rsidP="00EF4EA4">
      <w:pPr>
        <w:numPr>
          <w:ilvl w:val="0"/>
          <w:numId w:val="1"/>
        </w:numPr>
        <w:tabs>
          <w:tab w:val="clear" w:pos="0"/>
        </w:tabs>
        <w:spacing w:line="276" w:lineRule="auto"/>
        <w:rPr>
          <w:sz w:val="28"/>
          <w:szCs w:val="28"/>
        </w:rPr>
      </w:pPr>
      <w:r w:rsidRPr="0025645B">
        <w:rPr>
          <w:sz w:val="22"/>
          <w:szCs w:val="22"/>
        </w:rPr>
        <w:t>Листинг 2.</w:t>
      </w:r>
    </w:p>
    <w:p w14:paraId="3DFA098B" w14:textId="77777777" w:rsidR="004D3098" w:rsidRPr="0025645B" w:rsidRDefault="004D3098" w:rsidP="00EF4EA4">
      <w:pPr>
        <w:spacing w:line="276" w:lineRule="auto"/>
        <w:rPr>
          <w:rFonts w:ascii="Courier New" w:hAnsi="Courier New" w:cs="Courier New"/>
          <w:lang w:val="en-GB"/>
        </w:rPr>
      </w:pPr>
      <w:proofErr w:type="spellStart"/>
      <w:r w:rsidRPr="0025645B">
        <w:rPr>
          <w:rFonts w:ascii="Courier New" w:hAnsi="Courier New" w:cs="Courier New"/>
          <w:lang w:val="en-GB"/>
        </w:rPr>
        <w:t>country_</w:t>
      </w:r>
      <w:proofErr w:type="gramStart"/>
      <w:r w:rsidRPr="0025645B">
        <w:rPr>
          <w:rFonts w:ascii="Courier New" w:hAnsi="Courier New" w:cs="Courier New"/>
          <w:lang w:val="en-GB"/>
        </w:rPr>
        <w:t>id;country</w:t>
      </w:r>
      <w:proofErr w:type="gramEnd"/>
      <w:r w:rsidRPr="0025645B">
        <w:rPr>
          <w:rFonts w:ascii="Courier New" w:hAnsi="Courier New" w:cs="Courier New"/>
          <w:lang w:val="en-GB"/>
        </w:rPr>
        <w:t>_name</w:t>
      </w:r>
      <w:proofErr w:type="spellEnd"/>
    </w:p>
    <w:p w14:paraId="3C4CFD3A" w14:textId="77777777" w:rsidR="004D3098" w:rsidRPr="0025645B" w:rsidRDefault="004D3098" w:rsidP="00EF4EA4">
      <w:pPr>
        <w:spacing w:line="276" w:lineRule="auto"/>
        <w:rPr>
          <w:rFonts w:ascii="Courier New" w:hAnsi="Courier New" w:cs="Courier New"/>
          <w:lang w:val="en-GB"/>
        </w:rPr>
      </w:pPr>
      <w:proofErr w:type="gramStart"/>
      <w:r w:rsidRPr="0025645B">
        <w:rPr>
          <w:rFonts w:ascii="Courier New" w:hAnsi="Courier New" w:cs="Courier New"/>
          <w:lang w:val="en-GB"/>
        </w:rPr>
        <w:t>1;</w:t>
      </w:r>
      <w:r w:rsidRPr="0025645B">
        <w:rPr>
          <w:rFonts w:ascii="Courier New" w:hAnsi="Courier New" w:cs="Courier New"/>
        </w:rPr>
        <w:t>Россия</w:t>
      </w:r>
      <w:proofErr w:type="gramEnd"/>
    </w:p>
    <w:p w14:paraId="709B6AD7" w14:textId="77777777" w:rsidR="004D3098" w:rsidRPr="0025645B" w:rsidRDefault="004D3098" w:rsidP="00EF4EA4">
      <w:pPr>
        <w:spacing w:line="276" w:lineRule="auto"/>
        <w:rPr>
          <w:rFonts w:ascii="Courier New" w:hAnsi="Courier New" w:cs="Courier New"/>
          <w:lang w:val="en-GB"/>
        </w:rPr>
      </w:pPr>
      <w:proofErr w:type="gramStart"/>
      <w:r w:rsidRPr="0025645B">
        <w:rPr>
          <w:rFonts w:ascii="Courier New" w:hAnsi="Courier New" w:cs="Courier New"/>
          <w:lang w:val="en-GB"/>
        </w:rPr>
        <w:t>2;</w:t>
      </w:r>
      <w:r w:rsidRPr="0025645B">
        <w:rPr>
          <w:rFonts w:ascii="Courier New" w:hAnsi="Courier New" w:cs="Courier New"/>
        </w:rPr>
        <w:t>Германия</w:t>
      </w:r>
      <w:proofErr w:type="gramEnd"/>
    </w:p>
    <w:p w14:paraId="155EB2F8" w14:textId="77777777" w:rsidR="004D3098" w:rsidRPr="0025645B" w:rsidRDefault="004D3098" w:rsidP="00EF4EA4">
      <w:pPr>
        <w:spacing w:line="276" w:lineRule="auto"/>
        <w:rPr>
          <w:rFonts w:ascii="Courier New" w:hAnsi="Courier New" w:cs="Courier New"/>
        </w:rPr>
      </w:pPr>
      <w:proofErr w:type="gramStart"/>
      <w:r w:rsidRPr="0025645B">
        <w:rPr>
          <w:rFonts w:ascii="Courier New" w:hAnsi="Courier New" w:cs="Courier New"/>
        </w:rPr>
        <w:t>3;Япония</w:t>
      </w:r>
      <w:proofErr w:type="gramEnd"/>
    </w:p>
    <w:p w14:paraId="62E299ED" w14:textId="2A380239" w:rsidR="004D3098" w:rsidRPr="0025645B" w:rsidRDefault="004D3098" w:rsidP="00EF4EA4">
      <w:pPr>
        <w:spacing w:line="276" w:lineRule="auto"/>
        <w:rPr>
          <w:rFonts w:ascii="Courier New" w:hAnsi="Courier New" w:cs="Courier New"/>
        </w:rPr>
      </w:pPr>
      <w:proofErr w:type="gramStart"/>
      <w:r w:rsidRPr="0025645B">
        <w:rPr>
          <w:rFonts w:ascii="Courier New" w:hAnsi="Courier New" w:cs="Courier New"/>
        </w:rPr>
        <w:t>4;Бразилия</w:t>
      </w:r>
      <w:proofErr w:type="gramEnd"/>
    </w:p>
    <w:p w14:paraId="7CF7819B" w14:textId="5B808D11" w:rsidR="00717290" w:rsidRPr="0025645B" w:rsidRDefault="00717290" w:rsidP="00EF4EA4">
      <w:pPr>
        <w:spacing w:line="276" w:lineRule="auto"/>
        <w:jc w:val="both"/>
        <w:rPr>
          <w:sz w:val="28"/>
          <w:szCs w:val="28"/>
        </w:rPr>
      </w:pPr>
      <w:r w:rsidRPr="0025645B">
        <w:rPr>
          <w:sz w:val="28"/>
          <w:szCs w:val="28"/>
        </w:rPr>
        <w:t>cities.csv:</w:t>
      </w:r>
    </w:p>
    <w:p w14:paraId="5D8382A5" w14:textId="3BA3260D" w:rsidR="005C6628" w:rsidRPr="0025645B" w:rsidRDefault="00717290" w:rsidP="00EF4EA4">
      <w:pPr>
        <w:spacing w:line="276" w:lineRule="auto"/>
        <w:jc w:val="both"/>
        <w:rPr>
          <w:sz w:val="24"/>
          <w:szCs w:val="24"/>
        </w:rPr>
      </w:pPr>
      <w:r w:rsidRPr="0025645B">
        <w:rPr>
          <w:sz w:val="24"/>
          <w:szCs w:val="24"/>
        </w:rPr>
        <w:t>Листинг 3.</w:t>
      </w:r>
    </w:p>
    <w:p w14:paraId="35190BA2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proofErr w:type="spellStart"/>
      <w:r w:rsidRPr="0025645B">
        <w:rPr>
          <w:rFonts w:ascii="Courier New" w:hAnsi="Courier New" w:cs="Courier New"/>
          <w:lang w:val="en-GB"/>
        </w:rPr>
        <w:t>city_</w:t>
      </w:r>
      <w:proofErr w:type="gramStart"/>
      <w:r w:rsidRPr="0025645B">
        <w:rPr>
          <w:rFonts w:ascii="Courier New" w:hAnsi="Courier New" w:cs="Courier New"/>
          <w:lang w:val="en-GB"/>
        </w:rPr>
        <w:t>id;country</w:t>
      </w:r>
      <w:proofErr w:type="gramEnd"/>
      <w:r w:rsidRPr="0025645B">
        <w:rPr>
          <w:rFonts w:ascii="Courier New" w:hAnsi="Courier New" w:cs="Courier New"/>
          <w:lang w:val="en-GB"/>
        </w:rPr>
        <w:t>_</w:t>
      </w:r>
      <w:proofErr w:type="gramStart"/>
      <w:r w:rsidRPr="0025645B">
        <w:rPr>
          <w:rFonts w:ascii="Courier New" w:hAnsi="Courier New" w:cs="Courier New"/>
          <w:lang w:val="en-GB"/>
        </w:rPr>
        <w:t>id;city</w:t>
      </w:r>
      <w:proofErr w:type="gramEnd"/>
      <w:r w:rsidRPr="0025645B">
        <w:rPr>
          <w:rFonts w:ascii="Courier New" w:hAnsi="Courier New" w:cs="Courier New"/>
          <w:lang w:val="en-GB"/>
        </w:rPr>
        <w:t>_</w:t>
      </w:r>
      <w:proofErr w:type="gramStart"/>
      <w:r w:rsidRPr="0025645B">
        <w:rPr>
          <w:rFonts w:ascii="Courier New" w:hAnsi="Courier New" w:cs="Courier New"/>
          <w:lang w:val="en-GB"/>
        </w:rPr>
        <w:t>name;population</w:t>
      </w:r>
      <w:proofErr w:type="gramEnd"/>
      <w:r w:rsidRPr="0025645B">
        <w:rPr>
          <w:rFonts w:ascii="Courier New" w:hAnsi="Courier New" w:cs="Courier New"/>
          <w:lang w:val="en-GB"/>
        </w:rPr>
        <w:t>_k</w:t>
      </w:r>
      <w:proofErr w:type="spellEnd"/>
    </w:p>
    <w:p w14:paraId="1CE0241D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1;</w:t>
      </w:r>
      <w:proofErr w:type="gramStart"/>
      <w:r w:rsidRPr="0025645B">
        <w:rPr>
          <w:rFonts w:ascii="Courier New" w:hAnsi="Courier New" w:cs="Courier New"/>
        </w:rPr>
        <w:t>1;Москва</w:t>
      </w:r>
      <w:proofErr w:type="gramEnd"/>
      <w:r w:rsidRPr="0025645B">
        <w:rPr>
          <w:rFonts w:ascii="Courier New" w:hAnsi="Courier New" w:cs="Courier New"/>
        </w:rPr>
        <w:t>;12600</w:t>
      </w:r>
    </w:p>
    <w:p w14:paraId="5DD63357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2;</w:t>
      </w:r>
      <w:proofErr w:type="gramStart"/>
      <w:r w:rsidRPr="0025645B">
        <w:rPr>
          <w:rFonts w:ascii="Courier New" w:hAnsi="Courier New" w:cs="Courier New"/>
        </w:rPr>
        <w:t>1;Санкт</w:t>
      </w:r>
      <w:proofErr w:type="gramEnd"/>
      <w:r w:rsidRPr="0025645B">
        <w:rPr>
          <w:rFonts w:ascii="Courier New" w:hAnsi="Courier New" w:cs="Courier New"/>
        </w:rPr>
        <w:t>-Петербург;5400</w:t>
      </w:r>
    </w:p>
    <w:p w14:paraId="7D7C8364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3;</w:t>
      </w:r>
      <w:proofErr w:type="gramStart"/>
      <w:r w:rsidRPr="0025645B">
        <w:rPr>
          <w:rFonts w:ascii="Courier New" w:hAnsi="Courier New" w:cs="Courier New"/>
        </w:rPr>
        <w:t>1;Казань</w:t>
      </w:r>
      <w:proofErr w:type="gramEnd"/>
      <w:r w:rsidRPr="0025645B">
        <w:rPr>
          <w:rFonts w:ascii="Courier New" w:hAnsi="Courier New" w:cs="Courier New"/>
        </w:rPr>
        <w:t>;1300</w:t>
      </w:r>
    </w:p>
    <w:p w14:paraId="2CC99E06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4;</w:t>
      </w:r>
      <w:proofErr w:type="gramStart"/>
      <w:r w:rsidRPr="0025645B">
        <w:rPr>
          <w:rFonts w:ascii="Courier New" w:hAnsi="Courier New" w:cs="Courier New"/>
        </w:rPr>
        <w:t>2;Берлин</w:t>
      </w:r>
      <w:proofErr w:type="gramEnd"/>
      <w:r w:rsidRPr="0025645B">
        <w:rPr>
          <w:rFonts w:ascii="Courier New" w:hAnsi="Courier New" w:cs="Courier New"/>
        </w:rPr>
        <w:t>;3700</w:t>
      </w:r>
    </w:p>
    <w:p w14:paraId="4DC0080C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5;</w:t>
      </w:r>
      <w:proofErr w:type="gramStart"/>
      <w:r w:rsidRPr="0025645B">
        <w:rPr>
          <w:rFonts w:ascii="Courier New" w:hAnsi="Courier New" w:cs="Courier New"/>
        </w:rPr>
        <w:t>2;Мюнхен</w:t>
      </w:r>
      <w:proofErr w:type="gramEnd"/>
      <w:r w:rsidRPr="0025645B">
        <w:rPr>
          <w:rFonts w:ascii="Courier New" w:hAnsi="Courier New" w:cs="Courier New"/>
        </w:rPr>
        <w:t>;1500</w:t>
      </w:r>
    </w:p>
    <w:p w14:paraId="5B019338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6;</w:t>
      </w:r>
      <w:proofErr w:type="gramStart"/>
      <w:r w:rsidRPr="0025645B">
        <w:rPr>
          <w:rFonts w:ascii="Courier New" w:hAnsi="Courier New" w:cs="Courier New"/>
        </w:rPr>
        <w:t>2;Гамбург</w:t>
      </w:r>
      <w:proofErr w:type="gramEnd"/>
      <w:r w:rsidRPr="0025645B">
        <w:rPr>
          <w:rFonts w:ascii="Courier New" w:hAnsi="Courier New" w:cs="Courier New"/>
        </w:rPr>
        <w:t>;1800</w:t>
      </w:r>
    </w:p>
    <w:p w14:paraId="6679A388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7;</w:t>
      </w:r>
      <w:proofErr w:type="gramStart"/>
      <w:r w:rsidRPr="0025645B">
        <w:rPr>
          <w:rFonts w:ascii="Courier New" w:hAnsi="Courier New" w:cs="Courier New"/>
        </w:rPr>
        <w:t>3;Токио</w:t>
      </w:r>
      <w:proofErr w:type="gramEnd"/>
      <w:r w:rsidRPr="0025645B">
        <w:rPr>
          <w:rFonts w:ascii="Courier New" w:hAnsi="Courier New" w:cs="Courier New"/>
        </w:rPr>
        <w:t>;14000</w:t>
      </w:r>
    </w:p>
    <w:p w14:paraId="63839097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8;</w:t>
      </w:r>
      <w:proofErr w:type="gramStart"/>
      <w:r w:rsidRPr="0025645B">
        <w:rPr>
          <w:rFonts w:ascii="Courier New" w:hAnsi="Courier New" w:cs="Courier New"/>
        </w:rPr>
        <w:t>3;Осака</w:t>
      </w:r>
      <w:proofErr w:type="gramEnd"/>
      <w:r w:rsidRPr="0025645B">
        <w:rPr>
          <w:rFonts w:ascii="Courier New" w:hAnsi="Courier New" w:cs="Courier New"/>
        </w:rPr>
        <w:t>;2700</w:t>
      </w:r>
    </w:p>
    <w:p w14:paraId="494ED82E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9;</w:t>
      </w:r>
      <w:proofErr w:type="gramStart"/>
      <w:r w:rsidRPr="0025645B">
        <w:rPr>
          <w:rFonts w:ascii="Courier New" w:hAnsi="Courier New" w:cs="Courier New"/>
        </w:rPr>
        <w:t>3;Киото</w:t>
      </w:r>
      <w:proofErr w:type="gramEnd"/>
      <w:r w:rsidRPr="0025645B">
        <w:rPr>
          <w:rFonts w:ascii="Courier New" w:hAnsi="Courier New" w:cs="Courier New"/>
        </w:rPr>
        <w:t>;1400</w:t>
      </w:r>
    </w:p>
    <w:p w14:paraId="70C8490E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10;</w:t>
      </w:r>
      <w:proofErr w:type="gramStart"/>
      <w:r w:rsidRPr="0025645B">
        <w:rPr>
          <w:rFonts w:ascii="Courier New" w:hAnsi="Courier New" w:cs="Courier New"/>
        </w:rPr>
        <w:t>4;Сан</w:t>
      </w:r>
      <w:proofErr w:type="gramEnd"/>
      <w:r w:rsidRPr="0025645B">
        <w:rPr>
          <w:rFonts w:ascii="Courier New" w:hAnsi="Courier New" w:cs="Courier New"/>
        </w:rPr>
        <w:t>-Паулу;12300</w:t>
      </w:r>
    </w:p>
    <w:p w14:paraId="4EA790F3" w14:textId="77777777" w:rsidR="00717290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11;</w:t>
      </w:r>
      <w:proofErr w:type="gramStart"/>
      <w:r w:rsidRPr="0025645B">
        <w:rPr>
          <w:rFonts w:ascii="Courier New" w:hAnsi="Courier New" w:cs="Courier New"/>
        </w:rPr>
        <w:t>4;Рио</w:t>
      </w:r>
      <w:proofErr w:type="gramEnd"/>
      <w:r w:rsidRPr="0025645B">
        <w:rPr>
          <w:rFonts w:ascii="Courier New" w:hAnsi="Courier New" w:cs="Courier New"/>
        </w:rPr>
        <w:t>-де-Жанейро;6700</w:t>
      </w:r>
    </w:p>
    <w:p w14:paraId="10000503" w14:textId="6BCD06D9" w:rsidR="0025645B" w:rsidRPr="0025645B" w:rsidRDefault="00717290" w:rsidP="00EF4EA4">
      <w:pPr>
        <w:spacing w:line="276" w:lineRule="auto"/>
        <w:jc w:val="both"/>
        <w:rPr>
          <w:rFonts w:ascii="Courier New" w:hAnsi="Courier New" w:cs="Courier New"/>
        </w:rPr>
      </w:pPr>
      <w:r w:rsidRPr="0025645B">
        <w:rPr>
          <w:rFonts w:ascii="Courier New" w:hAnsi="Courier New" w:cs="Courier New"/>
        </w:rPr>
        <w:t>12;</w:t>
      </w:r>
      <w:proofErr w:type="gramStart"/>
      <w:r w:rsidRPr="0025645B">
        <w:rPr>
          <w:rFonts w:ascii="Courier New" w:hAnsi="Courier New" w:cs="Courier New"/>
        </w:rPr>
        <w:t>4;Бразилиа</w:t>
      </w:r>
      <w:proofErr w:type="gramEnd"/>
      <w:r w:rsidRPr="0025645B">
        <w:rPr>
          <w:rFonts w:ascii="Courier New" w:hAnsi="Courier New" w:cs="Courier New"/>
        </w:rPr>
        <w:t>;3100</w:t>
      </w:r>
    </w:p>
    <w:p w14:paraId="757F28AA" w14:textId="11F76806" w:rsidR="0025645B" w:rsidRDefault="0025645B" w:rsidP="00EF4EA4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2.Классы и </w:t>
      </w:r>
      <w:proofErr w:type="spellStart"/>
      <w:r>
        <w:rPr>
          <w:b/>
          <w:bCs/>
          <w:sz w:val="28"/>
          <w:szCs w:val="28"/>
        </w:rPr>
        <w:t>обьекты</w:t>
      </w:r>
      <w:proofErr w:type="spellEnd"/>
    </w:p>
    <w:p w14:paraId="23331D93" w14:textId="13C14141" w:rsidR="0025645B" w:rsidRDefault="0025645B" w:rsidP="00EF4EA4">
      <w:pPr>
        <w:spacing w:line="276" w:lineRule="auto"/>
        <w:jc w:val="both"/>
        <w:rPr>
          <w:sz w:val="28"/>
          <w:szCs w:val="28"/>
          <w:lang w:val="en-US"/>
        </w:rPr>
      </w:pPr>
      <w:r w:rsidRPr="0025645B">
        <w:rPr>
          <w:sz w:val="28"/>
          <w:szCs w:val="28"/>
        </w:rPr>
        <w:t xml:space="preserve">Класс </w:t>
      </w:r>
      <w:proofErr w:type="spellStart"/>
      <w:r w:rsidRPr="0025645B">
        <w:rPr>
          <w:sz w:val="28"/>
          <w:szCs w:val="28"/>
        </w:rPr>
        <w:t>Country.cs</w:t>
      </w:r>
      <w:proofErr w:type="spellEnd"/>
    </w:p>
    <w:p w14:paraId="1C4E01F2" w14:textId="03529AB9" w:rsidR="0025645B" w:rsidRDefault="0025645B" w:rsidP="00EF4EA4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Листинг 4</w:t>
      </w:r>
    </w:p>
    <w:p w14:paraId="48FA0E2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>class Country</w:t>
      </w:r>
    </w:p>
    <w:p w14:paraId="3BFEB51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>{</w:t>
      </w:r>
    </w:p>
    <w:p w14:paraId="7E82CE80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int Id </w:t>
      </w:r>
      <w:proofErr w:type="gramStart"/>
      <w:r w:rsidRPr="00835437">
        <w:rPr>
          <w:rFonts w:ascii="Courier New" w:hAnsi="Courier New" w:cs="Courier New"/>
          <w:lang w:val="en-GB"/>
        </w:rPr>
        <w:t>{ get</w:t>
      </w:r>
      <w:proofErr w:type="gramEnd"/>
      <w:r w:rsidRPr="00835437">
        <w:rPr>
          <w:rFonts w:ascii="Courier New" w:hAnsi="Courier New" w:cs="Courier New"/>
          <w:lang w:val="en-GB"/>
        </w:rPr>
        <w:t>; set</w:t>
      </w:r>
      <w:proofErr w:type="gramStart"/>
      <w:r w:rsidRPr="00835437">
        <w:rPr>
          <w:rFonts w:ascii="Courier New" w:hAnsi="Courier New" w:cs="Courier New"/>
          <w:lang w:val="en-GB"/>
        </w:rPr>
        <w:t>; }</w:t>
      </w:r>
      <w:proofErr w:type="gramEnd"/>
    </w:p>
    <w:p w14:paraId="7B38F530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</w:t>
      </w:r>
    </w:p>
    <w:p w14:paraId="096E82EA" w14:textId="496114C1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string Name </w:t>
      </w:r>
      <w:proofErr w:type="gramStart"/>
      <w:r w:rsidRPr="00835437">
        <w:rPr>
          <w:rFonts w:ascii="Courier New" w:hAnsi="Courier New" w:cs="Courier New"/>
          <w:lang w:val="en-GB"/>
        </w:rPr>
        <w:t>{ get</w:t>
      </w:r>
      <w:proofErr w:type="gramEnd"/>
      <w:r w:rsidRPr="00835437">
        <w:rPr>
          <w:rFonts w:ascii="Courier New" w:hAnsi="Courier New" w:cs="Courier New"/>
          <w:lang w:val="en-GB"/>
        </w:rPr>
        <w:t>; set</w:t>
      </w:r>
      <w:proofErr w:type="gramStart"/>
      <w:r w:rsidRPr="00835437">
        <w:rPr>
          <w:rFonts w:ascii="Courier New" w:hAnsi="Courier New" w:cs="Courier New"/>
          <w:lang w:val="en-GB"/>
        </w:rPr>
        <w:t>; }</w:t>
      </w:r>
      <w:proofErr w:type="gramEnd"/>
    </w:p>
    <w:p w14:paraId="6FA0F90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2F8DB64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</w:t>
      </w:r>
      <w:proofErr w:type="gramStart"/>
      <w:r w:rsidRPr="00835437">
        <w:rPr>
          <w:rFonts w:ascii="Courier New" w:hAnsi="Courier New" w:cs="Courier New"/>
          <w:lang w:val="en-GB"/>
        </w:rPr>
        <w:t>Country(</w:t>
      </w:r>
      <w:proofErr w:type="gramEnd"/>
      <w:r w:rsidRPr="00835437">
        <w:rPr>
          <w:rFonts w:ascii="Courier New" w:hAnsi="Courier New" w:cs="Courier New"/>
          <w:lang w:val="en-GB"/>
        </w:rPr>
        <w:t>int id, string name)</w:t>
      </w:r>
    </w:p>
    <w:p w14:paraId="6A97151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4110F5E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Id = id;</w:t>
      </w:r>
    </w:p>
    <w:p w14:paraId="42B5D9D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Name = name;</w:t>
      </w:r>
    </w:p>
    <w:p w14:paraId="5572AE7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2B9B451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408A957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</w:t>
      </w:r>
      <w:proofErr w:type="gramStart"/>
      <w:r w:rsidRPr="00835437">
        <w:rPr>
          <w:rFonts w:ascii="Courier New" w:hAnsi="Courier New" w:cs="Courier New"/>
          <w:lang w:val="en-GB"/>
        </w:rPr>
        <w:t>Country() :</w:t>
      </w:r>
      <w:proofErr w:type="gramEnd"/>
      <w:r w:rsidRPr="00835437">
        <w:rPr>
          <w:rFonts w:ascii="Courier New" w:hAnsi="Courier New" w:cs="Courier New"/>
          <w:lang w:val="en-GB"/>
        </w:rPr>
        <w:t xml:space="preserve"> </w:t>
      </w:r>
      <w:proofErr w:type="gramStart"/>
      <w:r w:rsidRPr="00835437">
        <w:rPr>
          <w:rFonts w:ascii="Courier New" w:hAnsi="Courier New" w:cs="Courier New"/>
          <w:lang w:val="en-GB"/>
        </w:rPr>
        <w:t>this(</w:t>
      </w:r>
      <w:proofErr w:type="gramEnd"/>
      <w:r w:rsidRPr="00835437">
        <w:rPr>
          <w:rFonts w:ascii="Courier New" w:hAnsi="Courier New" w:cs="Courier New"/>
          <w:lang w:val="en-GB"/>
        </w:rPr>
        <w:t xml:space="preserve">0, "") </w:t>
      </w:r>
      <w:proofErr w:type="gramStart"/>
      <w:r w:rsidRPr="00835437">
        <w:rPr>
          <w:rFonts w:ascii="Courier New" w:hAnsi="Courier New" w:cs="Courier New"/>
          <w:lang w:val="en-GB"/>
        </w:rPr>
        <w:t>{ }</w:t>
      </w:r>
      <w:proofErr w:type="gramEnd"/>
    </w:p>
    <w:p w14:paraId="1F93E43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07A62B5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override string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ToString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) =&gt; $"[{Id}] {Name}";</w:t>
      </w:r>
    </w:p>
    <w:p w14:paraId="75CA387D" w14:textId="0CD91534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</w:rPr>
        <w:t>}</w:t>
      </w:r>
    </w:p>
    <w:p w14:paraId="159DB182" w14:textId="53B37C5D" w:rsidR="0025645B" w:rsidRDefault="0025645B" w:rsidP="00EF4EA4">
      <w:pPr>
        <w:spacing w:line="276" w:lineRule="auto"/>
        <w:jc w:val="both"/>
        <w:rPr>
          <w:sz w:val="28"/>
          <w:szCs w:val="28"/>
        </w:rPr>
      </w:pPr>
      <w:r w:rsidRPr="0025645B">
        <w:rPr>
          <w:sz w:val="28"/>
          <w:szCs w:val="28"/>
        </w:rPr>
        <w:t xml:space="preserve">Класс </w:t>
      </w:r>
      <w:proofErr w:type="spellStart"/>
      <w:r w:rsidRPr="0025645B">
        <w:rPr>
          <w:sz w:val="28"/>
          <w:szCs w:val="28"/>
        </w:rPr>
        <w:t>City.cs</w:t>
      </w:r>
      <w:proofErr w:type="spellEnd"/>
    </w:p>
    <w:p w14:paraId="2C7329B2" w14:textId="55A9298B" w:rsidR="0025645B" w:rsidRDefault="0025645B" w:rsidP="00EF4EA4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Листинг 5</w:t>
      </w:r>
    </w:p>
    <w:p w14:paraId="6A0C708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>class City</w:t>
      </w:r>
    </w:p>
    <w:p w14:paraId="7A46202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>{</w:t>
      </w:r>
    </w:p>
    <w:p w14:paraId="5298CB2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int Id </w:t>
      </w:r>
      <w:proofErr w:type="gramStart"/>
      <w:r w:rsidRPr="00835437">
        <w:rPr>
          <w:rFonts w:ascii="Courier New" w:hAnsi="Courier New" w:cs="Courier New"/>
          <w:lang w:val="en-GB"/>
        </w:rPr>
        <w:t>{ get</w:t>
      </w:r>
      <w:proofErr w:type="gramEnd"/>
      <w:r w:rsidRPr="00835437">
        <w:rPr>
          <w:rFonts w:ascii="Courier New" w:hAnsi="Courier New" w:cs="Courier New"/>
          <w:lang w:val="en-GB"/>
        </w:rPr>
        <w:t>; set</w:t>
      </w:r>
      <w:proofErr w:type="gramStart"/>
      <w:r w:rsidRPr="00835437">
        <w:rPr>
          <w:rFonts w:ascii="Courier New" w:hAnsi="Courier New" w:cs="Courier New"/>
          <w:lang w:val="en-GB"/>
        </w:rPr>
        <w:t>; }</w:t>
      </w:r>
      <w:proofErr w:type="gramEnd"/>
    </w:p>
    <w:p w14:paraId="4AB63B0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</w:t>
      </w:r>
    </w:p>
    <w:p w14:paraId="64F5F02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lastRenderedPageBreak/>
        <w:t xml:space="preserve">    public int </w:t>
      </w:r>
      <w:proofErr w:type="spellStart"/>
      <w:r w:rsidRPr="00835437">
        <w:rPr>
          <w:rFonts w:ascii="Courier New" w:hAnsi="Courier New" w:cs="Courier New"/>
          <w:lang w:val="en-GB"/>
        </w:rPr>
        <w:t>CountryId</w:t>
      </w:r>
      <w:proofErr w:type="spellEnd"/>
      <w:r w:rsidRPr="00835437">
        <w:rPr>
          <w:rFonts w:ascii="Courier New" w:hAnsi="Courier New" w:cs="Courier New"/>
          <w:lang w:val="en-GB"/>
        </w:rPr>
        <w:t xml:space="preserve"> </w:t>
      </w:r>
      <w:proofErr w:type="gramStart"/>
      <w:r w:rsidRPr="00835437">
        <w:rPr>
          <w:rFonts w:ascii="Courier New" w:hAnsi="Courier New" w:cs="Courier New"/>
          <w:lang w:val="en-GB"/>
        </w:rPr>
        <w:t>{ get</w:t>
      </w:r>
      <w:proofErr w:type="gramEnd"/>
      <w:r w:rsidRPr="00835437">
        <w:rPr>
          <w:rFonts w:ascii="Courier New" w:hAnsi="Courier New" w:cs="Courier New"/>
          <w:lang w:val="en-GB"/>
        </w:rPr>
        <w:t>; set</w:t>
      </w:r>
      <w:proofErr w:type="gramStart"/>
      <w:r w:rsidRPr="00835437">
        <w:rPr>
          <w:rFonts w:ascii="Courier New" w:hAnsi="Courier New" w:cs="Courier New"/>
          <w:lang w:val="en-GB"/>
        </w:rPr>
        <w:t>; }</w:t>
      </w:r>
      <w:proofErr w:type="gramEnd"/>
    </w:p>
    <w:p w14:paraId="4A0B6EA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</w:t>
      </w:r>
    </w:p>
    <w:p w14:paraId="34FFDF3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string Name </w:t>
      </w:r>
      <w:proofErr w:type="gramStart"/>
      <w:r w:rsidRPr="00835437">
        <w:rPr>
          <w:rFonts w:ascii="Courier New" w:hAnsi="Courier New" w:cs="Courier New"/>
          <w:lang w:val="en-GB"/>
        </w:rPr>
        <w:t>{ get</w:t>
      </w:r>
      <w:proofErr w:type="gramEnd"/>
      <w:r w:rsidRPr="00835437">
        <w:rPr>
          <w:rFonts w:ascii="Courier New" w:hAnsi="Courier New" w:cs="Courier New"/>
          <w:lang w:val="en-GB"/>
        </w:rPr>
        <w:t>; set</w:t>
      </w:r>
      <w:proofErr w:type="gramStart"/>
      <w:r w:rsidRPr="00835437">
        <w:rPr>
          <w:rFonts w:ascii="Courier New" w:hAnsi="Courier New" w:cs="Courier New"/>
          <w:lang w:val="en-GB"/>
        </w:rPr>
        <w:t>; }</w:t>
      </w:r>
      <w:proofErr w:type="gramEnd"/>
    </w:p>
    <w:p w14:paraId="5723423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7EB0B7E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private int _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0DADE41A" w14:textId="4F87898A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</w:t>
      </w:r>
    </w:p>
    <w:p w14:paraId="6314684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</w:rPr>
        <w:t xml:space="preserve">    </w:t>
      </w:r>
      <w:r w:rsidRPr="00835437">
        <w:rPr>
          <w:rFonts w:ascii="Courier New" w:hAnsi="Courier New" w:cs="Courier New"/>
          <w:lang w:val="en-GB"/>
        </w:rPr>
        <w:t xml:space="preserve">public int </w:t>
      </w:r>
      <w:proofErr w:type="spellStart"/>
      <w:r w:rsidRPr="00835437">
        <w:rPr>
          <w:rFonts w:ascii="Courier New" w:hAnsi="Courier New" w:cs="Courier New"/>
          <w:lang w:val="en-GB"/>
        </w:rPr>
        <w:t>PopulationK</w:t>
      </w:r>
      <w:proofErr w:type="spellEnd"/>
    </w:p>
    <w:p w14:paraId="20F1336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604EA8F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get =&gt; _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44B44FA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set</w:t>
      </w:r>
    </w:p>
    <w:p w14:paraId="5460067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{</w:t>
      </w:r>
    </w:p>
    <w:p w14:paraId="02E5E74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if (value &lt; 0)</w:t>
      </w:r>
    </w:p>
    <w:p w14:paraId="48E6E1B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throw new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ArgumentException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"</w:t>
      </w:r>
      <w:r w:rsidRPr="00835437">
        <w:rPr>
          <w:rFonts w:ascii="Courier New" w:hAnsi="Courier New" w:cs="Courier New"/>
        </w:rPr>
        <w:t>Население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не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может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быть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отрицательным</w:t>
      </w:r>
      <w:r w:rsidRPr="00835437">
        <w:rPr>
          <w:rFonts w:ascii="Courier New" w:hAnsi="Courier New" w:cs="Courier New"/>
          <w:lang w:val="en-GB"/>
        </w:rPr>
        <w:t>");</w:t>
      </w:r>
    </w:p>
    <w:p w14:paraId="5C6E0F8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_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value;</w:t>
      </w:r>
    </w:p>
    <w:p w14:paraId="0556D46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r w:rsidRPr="00835437">
        <w:rPr>
          <w:rFonts w:ascii="Courier New" w:hAnsi="Courier New" w:cs="Courier New"/>
        </w:rPr>
        <w:t>}</w:t>
      </w:r>
    </w:p>
    <w:p w14:paraId="6F1E96B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</w:rPr>
        <w:t xml:space="preserve">    }</w:t>
      </w:r>
    </w:p>
    <w:p w14:paraId="49A85230" w14:textId="49235D20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US"/>
        </w:rPr>
      </w:pPr>
    </w:p>
    <w:p w14:paraId="5965DFB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</w:t>
      </w:r>
      <w:proofErr w:type="gramStart"/>
      <w:r w:rsidRPr="00835437">
        <w:rPr>
          <w:rFonts w:ascii="Courier New" w:hAnsi="Courier New" w:cs="Courier New"/>
          <w:lang w:val="en-GB"/>
        </w:rPr>
        <w:t>City(</w:t>
      </w:r>
      <w:proofErr w:type="gramEnd"/>
      <w:r w:rsidRPr="00835437">
        <w:rPr>
          <w:rFonts w:ascii="Courier New" w:hAnsi="Courier New" w:cs="Courier New"/>
          <w:lang w:val="en-GB"/>
        </w:rPr>
        <w:t xml:space="preserve">int id, int </w:t>
      </w:r>
      <w:proofErr w:type="spellStart"/>
      <w:r w:rsidRPr="00835437">
        <w:rPr>
          <w:rFonts w:ascii="Courier New" w:hAnsi="Courier New" w:cs="Courier New"/>
          <w:lang w:val="en-GB"/>
        </w:rPr>
        <w:t>countryId</w:t>
      </w:r>
      <w:proofErr w:type="spellEnd"/>
      <w:r w:rsidRPr="00835437">
        <w:rPr>
          <w:rFonts w:ascii="Courier New" w:hAnsi="Courier New" w:cs="Courier New"/>
          <w:lang w:val="en-GB"/>
        </w:rPr>
        <w:t xml:space="preserve">, string name, int 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>)</w:t>
      </w:r>
    </w:p>
    <w:p w14:paraId="3443647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1872EB6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Id = id;</w:t>
      </w:r>
    </w:p>
    <w:p w14:paraId="0BBE6A2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835437">
        <w:rPr>
          <w:rFonts w:ascii="Courier New" w:hAnsi="Courier New" w:cs="Courier New"/>
          <w:lang w:val="en-GB"/>
        </w:rPr>
        <w:t>CountryId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r w:rsidRPr="00835437">
        <w:rPr>
          <w:rFonts w:ascii="Courier New" w:hAnsi="Courier New" w:cs="Courier New"/>
          <w:lang w:val="en-GB"/>
        </w:rPr>
        <w:t>countryId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22FBEEF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Name = name;</w:t>
      </w:r>
    </w:p>
    <w:p w14:paraId="360ADFB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835437">
        <w:rPr>
          <w:rFonts w:ascii="Courier New" w:hAnsi="Courier New" w:cs="Courier New"/>
          <w:lang w:val="en-GB"/>
        </w:rPr>
        <w:t>PopulationK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5A35E1A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601E798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321EA66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</w:t>
      </w:r>
      <w:proofErr w:type="gramStart"/>
      <w:r w:rsidRPr="00835437">
        <w:rPr>
          <w:rFonts w:ascii="Courier New" w:hAnsi="Courier New" w:cs="Courier New"/>
          <w:lang w:val="en-GB"/>
        </w:rPr>
        <w:t>City() :</w:t>
      </w:r>
      <w:proofErr w:type="gramEnd"/>
      <w:r w:rsidRPr="00835437">
        <w:rPr>
          <w:rFonts w:ascii="Courier New" w:hAnsi="Courier New" w:cs="Courier New"/>
          <w:lang w:val="en-GB"/>
        </w:rPr>
        <w:t xml:space="preserve"> </w:t>
      </w:r>
      <w:proofErr w:type="gramStart"/>
      <w:r w:rsidRPr="00835437">
        <w:rPr>
          <w:rFonts w:ascii="Courier New" w:hAnsi="Courier New" w:cs="Courier New"/>
          <w:lang w:val="en-GB"/>
        </w:rPr>
        <w:t>this(</w:t>
      </w:r>
      <w:proofErr w:type="gramEnd"/>
      <w:r w:rsidRPr="00835437">
        <w:rPr>
          <w:rFonts w:ascii="Courier New" w:hAnsi="Courier New" w:cs="Courier New"/>
          <w:lang w:val="en-GB"/>
        </w:rPr>
        <w:t xml:space="preserve">0, 0, "", 0) </w:t>
      </w:r>
      <w:proofErr w:type="gramStart"/>
      <w:r w:rsidRPr="00835437">
        <w:rPr>
          <w:rFonts w:ascii="Courier New" w:hAnsi="Courier New" w:cs="Courier New"/>
          <w:lang w:val="en-GB"/>
        </w:rPr>
        <w:t>{ }</w:t>
      </w:r>
      <w:proofErr w:type="gramEnd"/>
    </w:p>
    <w:p w14:paraId="5CE37DC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1E5E62B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override string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ToString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 xml:space="preserve">) =&gt; </w:t>
      </w:r>
    </w:p>
    <w:p w14:paraId="25FDCB4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$"[{Id}] {Name}, </w:t>
      </w:r>
      <w:r w:rsidRPr="00835437">
        <w:rPr>
          <w:rFonts w:ascii="Courier New" w:hAnsi="Courier New" w:cs="Courier New"/>
        </w:rPr>
        <w:t>страна</w:t>
      </w:r>
      <w:r w:rsidRPr="00835437">
        <w:rPr>
          <w:rFonts w:ascii="Courier New" w:hAnsi="Courier New" w:cs="Courier New"/>
          <w:lang w:val="en-GB"/>
        </w:rPr>
        <w:t xml:space="preserve"> #{CountryId}, </w:t>
      </w:r>
      <w:r w:rsidRPr="00835437">
        <w:rPr>
          <w:rFonts w:ascii="Courier New" w:hAnsi="Courier New" w:cs="Courier New"/>
        </w:rPr>
        <w:t>насел</w:t>
      </w:r>
      <w:r w:rsidRPr="00835437">
        <w:rPr>
          <w:rFonts w:ascii="Courier New" w:hAnsi="Courier New" w:cs="Courier New"/>
          <w:lang w:val="en-GB"/>
        </w:rPr>
        <w:t>.: {</w:t>
      </w:r>
      <w:proofErr w:type="spellStart"/>
      <w:r w:rsidRPr="00835437">
        <w:rPr>
          <w:rFonts w:ascii="Courier New" w:hAnsi="Courier New" w:cs="Courier New"/>
          <w:lang w:val="en-GB"/>
        </w:rPr>
        <w:t>PopulationK</w:t>
      </w:r>
      <w:proofErr w:type="spellEnd"/>
      <w:r w:rsidRPr="00835437">
        <w:rPr>
          <w:rFonts w:ascii="Courier New" w:hAnsi="Courier New" w:cs="Courier New"/>
          <w:lang w:val="en-GB"/>
        </w:rPr>
        <w:t xml:space="preserve">} </w:t>
      </w:r>
      <w:proofErr w:type="spellStart"/>
      <w:r w:rsidRPr="00835437">
        <w:rPr>
          <w:rFonts w:ascii="Courier New" w:hAnsi="Courier New" w:cs="Courier New"/>
        </w:rPr>
        <w:t>тыс</w:t>
      </w:r>
      <w:proofErr w:type="spellEnd"/>
      <w:r w:rsidRPr="00835437">
        <w:rPr>
          <w:rFonts w:ascii="Courier New" w:hAnsi="Courier New" w:cs="Courier New"/>
          <w:lang w:val="en-GB"/>
        </w:rPr>
        <w:t xml:space="preserve">. </w:t>
      </w:r>
      <w:r w:rsidRPr="00835437">
        <w:rPr>
          <w:rFonts w:ascii="Courier New" w:hAnsi="Courier New" w:cs="Courier New"/>
        </w:rPr>
        <w:t>чел</w:t>
      </w:r>
      <w:r w:rsidRPr="00835437">
        <w:rPr>
          <w:rFonts w:ascii="Courier New" w:hAnsi="Courier New" w:cs="Courier New"/>
          <w:lang w:val="en-GB"/>
        </w:rPr>
        <w:t>.";</w:t>
      </w:r>
    </w:p>
    <w:p w14:paraId="33C59A6E" w14:textId="146BBFCE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</w:rPr>
        <w:t>}</w:t>
      </w:r>
    </w:p>
    <w:p w14:paraId="0834A43A" w14:textId="7CE034D6" w:rsidR="0025645B" w:rsidRPr="0025645B" w:rsidRDefault="0025645B" w:rsidP="00EF4EA4">
      <w:pPr>
        <w:spacing w:line="276" w:lineRule="auto"/>
        <w:jc w:val="both"/>
        <w:rPr>
          <w:sz w:val="28"/>
          <w:szCs w:val="28"/>
        </w:rPr>
      </w:pPr>
      <w:r w:rsidRPr="0025645B">
        <w:rPr>
          <w:sz w:val="28"/>
          <w:szCs w:val="28"/>
        </w:rPr>
        <w:t xml:space="preserve">Класс </w:t>
      </w:r>
      <w:proofErr w:type="spellStart"/>
      <w:r w:rsidRPr="0025645B">
        <w:rPr>
          <w:sz w:val="28"/>
          <w:szCs w:val="28"/>
        </w:rPr>
        <w:t>DatabaseManager</w:t>
      </w:r>
      <w:proofErr w:type="spellEnd"/>
    </w:p>
    <w:p w14:paraId="46C955D3" w14:textId="5331CA07" w:rsidR="0025645B" w:rsidRDefault="0025645B" w:rsidP="00EF4EA4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Листинг 6</w:t>
      </w:r>
    </w:p>
    <w:p w14:paraId="0016D08C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using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Microsoft.Data.Sqlite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;</w:t>
      </w:r>
    </w:p>
    <w:p w14:paraId="05246DE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class </w:t>
      </w:r>
      <w:proofErr w:type="spellStart"/>
      <w:r w:rsidRPr="00835437">
        <w:rPr>
          <w:rFonts w:ascii="Courier New" w:hAnsi="Courier New" w:cs="Courier New"/>
          <w:lang w:val="en-GB"/>
        </w:rPr>
        <w:t>DatabaseManager</w:t>
      </w:r>
      <w:proofErr w:type="spellEnd"/>
    </w:p>
    <w:p w14:paraId="619A2BC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>{</w:t>
      </w:r>
    </w:p>
    <w:p w14:paraId="728DABA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private </w:t>
      </w:r>
      <w:proofErr w:type="spellStart"/>
      <w:r w:rsidRPr="00835437">
        <w:rPr>
          <w:rFonts w:ascii="Courier New" w:hAnsi="Courier New" w:cs="Courier New"/>
          <w:lang w:val="en-GB"/>
        </w:rPr>
        <w:t>readonly</w:t>
      </w:r>
      <w:proofErr w:type="spellEnd"/>
      <w:r w:rsidRPr="00835437">
        <w:rPr>
          <w:rFonts w:ascii="Courier New" w:hAnsi="Courier New" w:cs="Courier New"/>
          <w:lang w:val="en-GB"/>
        </w:rPr>
        <w:t xml:space="preserve"> string 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40003C3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64136D6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DatabaseManager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 xml:space="preserve">string </w:t>
      </w:r>
      <w:proofErr w:type="spellStart"/>
      <w:r w:rsidRPr="00835437">
        <w:rPr>
          <w:rFonts w:ascii="Courier New" w:hAnsi="Courier New" w:cs="Courier New"/>
          <w:lang w:val="en-GB"/>
        </w:rPr>
        <w:t>dbPath</w:t>
      </w:r>
      <w:proofErr w:type="spellEnd"/>
      <w:r w:rsidRPr="00835437">
        <w:rPr>
          <w:rFonts w:ascii="Courier New" w:hAnsi="Courier New" w:cs="Courier New"/>
          <w:lang w:val="en-GB"/>
        </w:rPr>
        <w:t>)</w:t>
      </w:r>
    </w:p>
    <w:p w14:paraId="5858538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4F88E60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$"Data Source={</w:t>
      </w:r>
      <w:proofErr w:type="spellStart"/>
      <w:r w:rsidRPr="00835437">
        <w:rPr>
          <w:rFonts w:ascii="Courier New" w:hAnsi="Courier New" w:cs="Courier New"/>
          <w:lang w:val="en-GB"/>
        </w:rPr>
        <w:t>dbPath</w:t>
      </w:r>
      <w:proofErr w:type="spellEnd"/>
      <w:r w:rsidRPr="00835437">
        <w:rPr>
          <w:rFonts w:ascii="Courier New" w:hAnsi="Courier New" w:cs="Courier New"/>
          <w:lang w:val="en-GB"/>
        </w:rPr>
        <w:t>}";</w:t>
      </w:r>
    </w:p>
    <w:p w14:paraId="51ECF2F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0A32649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4A4AEEA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void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InitializeDatabase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 xml:space="preserve">string </w:t>
      </w:r>
      <w:proofErr w:type="spellStart"/>
      <w:r w:rsidRPr="00835437">
        <w:rPr>
          <w:rFonts w:ascii="Courier New" w:hAnsi="Courier New" w:cs="Courier New"/>
          <w:lang w:val="en-GB"/>
        </w:rPr>
        <w:t>countriesCsvPath</w:t>
      </w:r>
      <w:proofErr w:type="spellEnd"/>
      <w:r w:rsidRPr="00835437">
        <w:rPr>
          <w:rFonts w:ascii="Courier New" w:hAnsi="Courier New" w:cs="Courier New"/>
          <w:lang w:val="en-GB"/>
        </w:rPr>
        <w:t xml:space="preserve">, string </w:t>
      </w:r>
      <w:proofErr w:type="spellStart"/>
      <w:r w:rsidRPr="00835437">
        <w:rPr>
          <w:rFonts w:ascii="Courier New" w:hAnsi="Courier New" w:cs="Courier New"/>
          <w:lang w:val="en-GB"/>
        </w:rPr>
        <w:t>citiesCsvPath</w:t>
      </w:r>
      <w:proofErr w:type="spellEnd"/>
      <w:r w:rsidRPr="00835437">
        <w:rPr>
          <w:rFonts w:ascii="Courier New" w:hAnsi="Courier New" w:cs="Courier New"/>
          <w:lang w:val="en-GB"/>
        </w:rPr>
        <w:t>)</w:t>
      </w:r>
    </w:p>
    <w:p w14:paraId="37B2035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4336DA7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CreateTables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2A67504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if (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GetAllCountries</w:t>
      </w:r>
      <w:proofErr w:type="spellEnd"/>
      <w:r w:rsidRPr="00835437">
        <w:rPr>
          <w:rFonts w:ascii="Courier New" w:hAnsi="Courier New" w:cs="Courier New"/>
          <w:lang w:val="en-GB"/>
        </w:rPr>
        <w:t>().Count</w:t>
      </w:r>
      <w:proofErr w:type="gramEnd"/>
      <w:r w:rsidRPr="00835437">
        <w:rPr>
          <w:rFonts w:ascii="Courier New" w:hAnsi="Courier New" w:cs="Courier New"/>
          <w:lang w:val="en-GB"/>
        </w:rPr>
        <w:t xml:space="preserve"> == 0 &amp;&amp; </w:t>
      </w:r>
      <w:proofErr w:type="spellStart"/>
      <w:r w:rsidRPr="00835437">
        <w:rPr>
          <w:rFonts w:ascii="Courier New" w:hAnsi="Courier New" w:cs="Courier New"/>
          <w:lang w:val="en-GB"/>
        </w:rPr>
        <w:t>File.Exists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spellStart"/>
      <w:r w:rsidRPr="00835437">
        <w:rPr>
          <w:rFonts w:ascii="Courier New" w:hAnsi="Courier New" w:cs="Courier New"/>
          <w:lang w:val="en-GB"/>
        </w:rPr>
        <w:t>countriesCsvPath</w:t>
      </w:r>
      <w:proofErr w:type="spellEnd"/>
      <w:r w:rsidRPr="00835437">
        <w:rPr>
          <w:rFonts w:ascii="Courier New" w:hAnsi="Courier New" w:cs="Courier New"/>
          <w:lang w:val="en-GB"/>
        </w:rPr>
        <w:t>))</w:t>
      </w:r>
    </w:p>
    <w:p w14:paraId="5880BB1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{</w:t>
      </w:r>
    </w:p>
    <w:p w14:paraId="5D95693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ImportFromCsv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5437">
        <w:rPr>
          <w:rFonts w:ascii="Courier New" w:hAnsi="Courier New" w:cs="Courier New"/>
          <w:lang w:val="en-GB"/>
        </w:rPr>
        <w:t>countriesCsvPath</w:t>
      </w:r>
      <w:proofErr w:type="spellEnd"/>
      <w:r w:rsidRPr="00835437">
        <w:rPr>
          <w:rFonts w:ascii="Courier New" w:hAnsi="Courier New" w:cs="Courier New"/>
          <w:lang w:val="en-GB"/>
        </w:rPr>
        <w:t>, "countries");</w:t>
      </w:r>
    </w:p>
    <w:p w14:paraId="47F3693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835437">
        <w:rPr>
          <w:rFonts w:ascii="Courier New" w:hAnsi="Courier New" w:cs="Courier New"/>
          <w:lang w:val="en-GB"/>
        </w:rPr>
        <w:t>Console.WriteLine</w:t>
      </w:r>
      <w:proofErr w:type="spellEnd"/>
      <w:r w:rsidRPr="00835437">
        <w:rPr>
          <w:rFonts w:ascii="Courier New" w:hAnsi="Courier New" w:cs="Courier New"/>
          <w:lang w:val="en-GB"/>
        </w:rPr>
        <w:t xml:space="preserve">("[OK] </w:t>
      </w:r>
      <w:r w:rsidRPr="00835437">
        <w:rPr>
          <w:rFonts w:ascii="Courier New" w:hAnsi="Courier New" w:cs="Courier New"/>
        </w:rPr>
        <w:t>Загружены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страны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из</w:t>
      </w:r>
      <w:r w:rsidRPr="00835437">
        <w:rPr>
          <w:rFonts w:ascii="Courier New" w:hAnsi="Courier New" w:cs="Courier New"/>
          <w:lang w:val="en-GB"/>
        </w:rPr>
        <w:t xml:space="preserve"> CSV");</w:t>
      </w:r>
    </w:p>
    <w:p w14:paraId="6017EF7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}</w:t>
      </w:r>
    </w:p>
    <w:p w14:paraId="114B9B6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if (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GetAllCities</w:t>
      </w:r>
      <w:proofErr w:type="spellEnd"/>
      <w:r w:rsidRPr="00835437">
        <w:rPr>
          <w:rFonts w:ascii="Courier New" w:hAnsi="Courier New" w:cs="Courier New"/>
          <w:lang w:val="en-GB"/>
        </w:rPr>
        <w:t>().Count</w:t>
      </w:r>
      <w:proofErr w:type="gramEnd"/>
      <w:r w:rsidRPr="00835437">
        <w:rPr>
          <w:rFonts w:ascii="Courier New" w:hAnsi="Courier New" w:cs="Courier New"/>
          <w:lang w:val="en-GB"/>
        </w:rPr>
        <w:t xml:space="preserve"> == 0 &amp;&amp; </w:t>
      </w:r>
      <w:proofErr w:type="spellStart"/>
      <w:r w:rsidRPr="00835437">
        <w:rPr>
          <w:rFonts w:ascii="Courier New" w:hAnsi="Courier New" w:cs="Courier New"/>
          <w:lang w:val="en-GB"/>
        </w:rPr>
        <w:t>File.Exists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spellStart"/>
      <w:r w:rsidRPr="00835437">
        <w:rPr>
          <w:rFonts w:ascii="Courier New" w:hAnsi="Courier New" w:cs="Courier New"/>
          <w:lang w:val="en-GB"/>
        </w:rPr>
        <w:t>citiesCsvPath</w:t>
      </w:r>
      <w:proofErr w:type="spellEnd"/>
      <w:r w:rsidRPr="00835437">
        <w:rPr>
          <w:rFonts w:ascii="Courier New" w:hAnsi="Courier New" w:cs="Courier New"/>
          <w:lang w:val="en-GB"/>
        </w:rPr>
        <w:t>))</w:t>
      </w:r>
    </w:p>
    <w:p w14:paraId="1C96789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{</w:t>
      </w:r>
    </w:p>
    <w:p w14:paraId="539D2A7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ImportFromCsv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spellStart"/>
      <w:proofErr w:type="gramEnd"/>
      <w:r w:rsidRPr="00835437">
        <w:rPr>
          <w:rFonts w:ascii="Courier New" w:hAnsi="Courier New" w:cs="Courier New"/>
          <w:lang w:val="en-GB"/>
        </w:rPr>
        <w:t>citiesCsvPath</w:t>
      </w:r>
      <w:proofErr w:type="spellEnd"/>
      <w:r w:rsidRPr="00835437">
        <w:rPr>
          <w:rFonts w:ascii="Courier New" w:hAnsi="Courier New" w:cs="Courier New"/>
          <w:lang w:val="en-GB"/>
        </w:rPr>
        <w:t>, "cities");</w:t>
      </w:r>
    </w:p>
    <w:p w14:paraId="4F723F5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835437">
        <w:rPr>
          <w:rFonts w:ascii="Courier New" w:hAnsi="Courier New" w:cs="Courier New"/>
          <w:lang w:val="en-GB"/>
        </w:rPr>
        <w:t>Console.WriteLine</w:t>
      </w:r>
      <w:proofErr w:type="spellEnd"/>
      <w:r w:rsidRPr="00835437">
        <w:rPr>
          <w:rFonts w:ascii="Courier New" w:hAnsi="Courier New" w:cs="Courier New"/>
          <w:lang w:val="en-GB"/>
        </w:rPr>
        <w:t xml:space="preserve">("[OK] </w:t>
      </w:r>
      <w:r w:rsidRPr="00835437">
        <w:rPr>
          <w:rFonts w:ascii="Courier New" w:hAnsi="Courier New" w:cs="Courier New"/>
        </w:rPr>
        <w:t>Загружены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города</w:t>
      </w:r>
      <w:r w:rsidRPr="00835437">
        <w:rPr>
          <w:rFonts w:ascii="Courier New" w:hAnsi="Courier New" w:cs="Courier New"/>
          <w:lang w:val="en-GB"/>
        </w:rPr>
        <w:t xml:space="preserve"> </w:t>
      </w:r>
      <w:r w:rsidRPr="00835437">
        <w:rPr>
          <w:rFonts w:ascii="Courier New" w:hAnsi="Courier New" w:cs="Courier New"/>
        </w:rPr>
        <w:t>из</w:t>
      </w:r>
      <w:r w:rsidRPr="00835437">
        <w:rPr>
          <w:rFonts w:ascii="Courier New" w:hAnsi="Courier New" w:cs="Courier New"/>
          <w:lang w:val="en-GB"/>
        </w:rPr>
        <w:t xml:space="preserve"> CSV");</w:t>
      </w:r>
    </w:p>
    <w:p w14:paraId="6CF4C3F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}</w:t>
      </w:r>
    </w:p>
    <w:p w14:paraId="050EF95C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lastRenderedPageBreak/>
        <w:t xml:space="preserve">    }</w:t>
      </w:r>
    </w:p>
    <w:p w14:paraId="2A80E01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2D20B50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private void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CreateTables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)</w:t>
      </w:r>
    </w:p>
    <w:p w14:paraId="5ACCD67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7F4D14D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conn = new </w:t>
      </w:r>
      <w:proofErr w:type="spellStart"/>
      <w:r w:rsidRPr="00835437">
        <w:rPr>
          <w:rFonts w:ascii="Courier New" w:hAnsi="Courier New" w:cs="Courier New"/>
          <w:lang w:val="en-GB"/>
        </w:rPr>
        <w:t>SqliteConnection</w:t>
      </w:r>
      <w:proofErr w:type="spellEnd"/>
      <w:r w:rsidRPr="00835437">
        <w:rPr>
          <w:rFonts w:ascii="Courier New" w:hAnsi="Courier New" w:cs="Courier New"/>
          <w:lang w:val="en-GB"/>
        </w:rPr>
        <w:t>(_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4B251BA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conn.Open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69A29B4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</w:t>
      </w:r>
      <w:proofErr w:type="spellStart"/>
      <w:r w:rsidRPr="00835437">
        <w:rPr>
          <w:rFonts w:ascii="Courier New" w:hAnsi="Courier New" w:cs="Courier New"/>
          <w:lang w:val="en-GB"/>
        </w:rPr>
        <w:t>cmd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conn.CreateCommand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1E2BC2D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cmd.CommandText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 = @"</w:t>
      </w:r>
    </w:p>
    <w:p w14:paraId="0FDDA57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CREATE TABLE IF NOT EXISTS </w:t>
      </w:r>
      <w:proofErr w:type="gramStart"/>
      <w:r w:rsidRPr="00835437">
        <w:rPr>
          <w:rFonts w:ascii="Courier New" w:hAnsi="Courier New" w:cs="Courier New"/>
          <w:lang w:val="en-GB"/>
        </w:rPr>
        <w:t>countries(</w:t>
      </w:r>
      <w:proofErr w:type="gramEnd"/>
    </w:p>
    <w:p w14:paraId="4521A26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 INTEGER PRIMARY KEY AUTOINCREMENT,</w:t>
      </w:r>
    </w:p>
    <w:p w14:paraId="365FC03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country_name</w:t>
      </w:r>
      <w:proofErr w:type="spellEnd"/>
      <w:r w:rsidRPr="00835437">
        <w:rPr>
          <w:rFonts w:ascii="Courier New" w:hAnsi="Courier New" w:cs="Courier New"/>
          <w:lang w:val="en-GB"/>
        </w:rPr>
        <w:t xml:space="preserve"> TEXT NOT NULL</w:t>
      </w:r>
    </w:p>
    <w:p w14:paraId="125D579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);</w:t>
      </w:r>
    </w:p>
    <w:p w14:paraId="21F7223D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CREATE TABLE IF NOT EXISTS </w:t>
      </w:r>
      <w:proofErr w:type="gramStart"/>
      <w:r w:rsidRPr="00835437">
        <w:rPr>
          <w:rFonts w:ascii="Courier New" w:hAnsi="Courier New" w:cs="Courier New"/>
          <w:lang w:val="en-GB"/>
        </w:rPr>
        <w:t>cities(</w:t>
      </w:r>
      <w:proofErr w:type="gramEnd"/>
    </w:p>
    <w:p w14:paraId="20E94FD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city_id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 INTEGER PRIMARY KEY AUTOINCREMENT,</w:t>
      </w:r>
    </w:p>
    <w:p w14:paraId="31A877C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 INTEGER NOT NULL,</w:t>
      </w:r>
    </w:p>
    <w:p w14:paraId="27078EC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city_name</w:t>
      </w:r>
      <w:proofErr w:type="spellEnd"/>
      <w:r w:rsidRPr="00835437">
        <w:rPr>
          <w:rFonts w:ascii="Courier New" w:hAnsi="Courier New" w:cs="Courier New"/>
          <w:lang w:val="en-GB"/>
        </w:rPr>
        <w:t xml:space="preserve"> TEXT NOT NULL,</w:t>
      </w:r>
    </w:p>
    <w:p w14:paraId="67FDCD7F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 xml:space="preserve"> INTEGER NOT NULL,</w:t>
      </w:r>
    </w:p>
    <w:p w14:paraId="0EC1737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FOREIGN </w:t>
      </w:r>
      <w:proofErr w:type="gramStart"/>
      <w:r w:rsidRPr="00835437">
        <w:rPr>
          <w:rFonts w:ascii="Courier New" w:hAnsi="Courier New" w:cs="Courier New"/>
          <w:lang w:val="en-GB"/>
        </w:rPr>
        <w:t>KEY(</w:t>
      </w:r>
      <w:proofErr w:type="spellStart"/>
      <w:proofErr w:type="gramEnd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>) REFERENCES countries(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>)</w:t>
      </w:r>
    </w:p>
    <w:p w14:paraId="2E77F03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);";</w:t>
      </w:r>
    </w:p>
    <w:p w14:paraId="4A46CF6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cmd.ExecuteNonQuery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198FC4C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3B7D447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4FB83CD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List&lt;Country&gt;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GetAllCountries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)</w:t>
      </w:r>
    </w:p>
    <w:p w14:paraId="6A037D2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22E5ABC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result = new List&lt;Country</w:t>
      </w:r>
      <w:proofErr w:type="gramStart"/>
      <w:r w:rsidRPr="00835437">
        <w:rPr>
          <w:rFonts w:ascii="Courier New" w:hAnsi="Courier New" w:cs="Courier New"/>
          <w:lang w:val="en-GB"/>
        </w:rPr>
        <w:t>&gt;(</w:t>
      </w:r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5FFB738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conn = new </w:t>
      </w:r>
      <w:proofErr w:type="spellStart"/>
      <w:r w:rsidRPr="00835437">
        <w:rPr>
          <w:rFonts w:ascii="Courier New" w:hAnsi="Courier New" w:cs="Courier New"/>
          <w:lang w:val="en-GB"/>
        </w:rPr>
        <w:t>SqliteConnection</w:t>
      </w:r>
      <w:proofErr w:type="spellEnd"/>
      <w:r w:rsidRPr="00835437">
        <w:rPr>
          <w:rFonts w:ascii="Courier New" w:hAnsi="Courier New" w:cs="Courier New"/>
          <w:lang w:val="en-GB"/>
        </w:rPr>
        <w:t>(_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4C8C603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conn.Open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40539A6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</w:t>
      </w:r>
      <w:proofErr w:type="spellStart"/>
      <w:r w:rsidRPr="00835437">
        <w:rPr>
          <w:rFonts w:ascii="Courier New" w:hAnsi="Courier New" w:cs="Courier New"/>
          <w:lang w:val="en-GB"/>
        </w:rPr>
        <w:t>cmd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conn.CreateCommand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6256863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cmd.CommandText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 = "SELECT 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country_name</w:t>
      </w:r>
      <w:proofErr w:type="spellEnd"/>
      <w:r w:rsidRPr="00835437">
        <w:rPr>
          <w:rFonts w:ascii="Courier New" w:hAnsi="Courier New" w:cs="Courier New"/>
          <w:lang w:val="en-GB"/>
        </w:rPr>
        <w:t xml:space="preserve"> FROM countries ORDER BY 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>";</w:t>
      </w:r>
    </w:p>
    <w:p w14:paraId="2C685D1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reader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cmd.ExecuteReader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3AC875D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while (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reader.Read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())</w:t>
      </w:r>
    </w:p>
    <w:p w14:paraId="375E0A0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result.Add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(new Country(</w:t>
      </w:r>
      <w:proofErr w:type="gramStart"/>
      <w:r w:rsidRPr="00835437">
        <w:rPr>
          <w:rFonts w:ascii="Courier New" w:hAnsi="Courier New" w:cs="Courier New"/>
          <w:lang w:val="en-GB"/>
        </w:rPr>
        <w:t>reader.GetInt</w:t>
      </w:r>
      <w:proofErr w:type="gramEnd"/>
      <w:r w:rsidRPr="00835437">
        <w:rPr>
          <w:rFonts w:ascii="Courier New" w:hAnsi="Courier New" w:cs="Courier New"/>
          <w:lang w:val="en-GB"/>
        </w:rPr>
        <w:t xml:space="preserve">32(0),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reader.GetString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(1)));</w:t>
      </w:r>
    </w:p>
    <w:p w14:paraId="2DB2B21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return result;</w:t>
      </w:r>
    </w:p>
    <w:p w14:paraId="3B66DB2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73F1FC8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2571719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List&lt;City&gt;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GetAllCities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)</w:t>
      </w:r>
    </w:p>
    <w:p w14:paraId="0C20016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42E1B750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result = new List&lt;City</w:t>
      </w:r>
      <w:proofErr w:type="gramStart"/>
      <w:r w:rsidRPr="00835437">
        <w:rPr>
          <w:rFonts w:ascii="Courier New" w:hAnsi="Courier New" w:cs="Courier New"/>
          <w:lang w:val="en-GB"/>
        </w:rPr>
        <w:t>&gt;(</w:t>
      </w:r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6842401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conn = new </w:t>
      </w:r>
      <w:proofErr w:type="spellStart"/>
      <w:r w:rsidRPr="00835437">
        <w:rPr>
          <w:rFonts w:ascii="Courier New" w:hAnsi="Courier New" w:cs="Courier New"/>
          <w:lang w:val="en-GB"/>
        </w:rPr>
        <w:t>SqliteConnection</w:t>
      </w:r>
      <w:proofErr w:type="spellEnd"/>
      <w:r w:rsidRPr="00835437">
        <w:rPr>
          <w:rFonts w:ascii="Courier New" w:hAnsi="Courier New" w:cs="Courier New"/>
          <w:lang w:val="en-GB"/>
        </w:rPr>
        <w:t>(_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50A0BB5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conn.Open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4140F44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</w:t>
      </w:r>
      <w:proofErr w:type="spellStart"/>
      <w:r w:rsidRPr="00835437">
        <w:rPr>
          <w:rFonts w:ascii="Courier New" w:hAnsi="Courier New" w:cs="Courier New"/>
          <w:lang w:val="en-GB"/>
        </w:rPr>
        <w:t>cmd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conn.CreateCommand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73E7BCD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cmd.CommandText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 = "SELECT </w:t>
      </w:r>
      <w:proofErr w:type="spellStart"/>
      <w:r w:rsidRPr="00835437">
        <w:rPr>
          <w:rFonts w:ascii="Courier New" w:hAnsi="Courier New" w:cs="Courier New"/>
          <w:lang w:val="en-GB"/>
        </w:rPr>
        <w:t>city_id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city_name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 xml:space="preserve"> FROM cities ORDER BY </w:t>
      </w:r>
      <w:proofErr w:type="spellStart"/>
      <w:r w:rsidRPr="00835437">
        <w:rPr>
          <w:rFonts w:ascii="Courier New" w:hAnsi="Courier New" w:cs="Courier New"/>
          <w:lang w:val="en-GB"/>
        </w:rPr>
        <w:t>city_id</w:t>
      </w:r>
      <w:proofErr w:type="spellEnd"/>
      <w:r w:rsidRPr="00835437">
        <w:rPr>
          <w:rFonts w:ascii="Courier New" w:hAnsi="Courier New" w:cs="Courier New"/>
          <w:lang w:val="en-GB"/>
        </w:rPr>
        <w:t>";</w:t>
      </w:r>
    </w:p>
    <w:p w14:paraId="1C44E37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reader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cmd.ExecuteReader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19D7383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while (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reader.Read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())</w:t>
      </w:r>
    </w:p>
    <w:p w14:paraId="7093F2E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result.Add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(new City(</w:t>
      </w:r>
      <w:proofErr w:type="gramStart"/>
      <w:r w:rsidRPr="00835437">
        <w:rPr>
          <w:rFonts w:ascii="Courier New" w:hAnsi="Courier New" w:cs="Courier New"/>
          <w:lang w:val="en-GB"/>
        </w:rPr>
        <w:t>reader.GetInt</w:t>
      </w:r>
      <w:proofErr w:type="gramEnd"/>
      <w:r w:rsidRPr="00835437">
        <w:rPr>
          <w:rFonts w:ascii="Courier New" w:hAnsi="Courier New" w:cs="Courier New"/>
          <w:lang w:val="en-GB"/>
        </w:rPr>
        <w:t xml:space="preserve">32(0), </w:t>
      </w:r>
      <w:proofErr w:type="gramStart"/>
      <w:r w:rsidRPr="00835437">
        <w:rPr>
          <w:rFonts w:ascii="Courier New" w:hAnsi="Courier New" w:cs="Courier New"/>
          <w:lang w:val="en-GB"/>
        </w:rPr>
        <w:t>reader.GetInt</w:t>
      </w:r>
      <w:proofErr w:type="gramEnd"/>
      <w:r w:rsidRPr="00835437">
        <w:rPr>
          <w:rFonts w:ascii="Courier New" w:hAnsi="Courier New" w:cs="Courier New"/>
          <w:lang w:val="en-GB"/>
        </w:rPr>
        <w:t xml:space="preserve">32(1), </w:t>
      </w:r>
    </w:p>
    <w:p w14:paraId="76DAD48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   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reader.GetString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(2), </w:t>
      </w:r>
      <w:proofErr w:type="gramStart"/>
      <w:r w:rsidRPr="00835437">
        <w:rPr>
          <w:rFonts w:ascii="Courier New" w:hAnsi="Courier New" w:cs="Courier New"/>
          <w:lang w:val="en-GB"/>
        </w:rPr>
        <w:t>reader.GetInt</w:t>
      </w:r>
      <w:proofErr w:type="gramEnd"/>
      <w:r w:rsidRPr="00835437">
        <w:rPr>
          <w:rFonts w:ascii="Courier New" w:hAnsi="Courier New" w:cs="Courier New"/>
          <w:lang w:val="en-GB"/>
        </w:rPr>
        <w:t>32(3)));</w:t>
      </w:r>
    </w:p>
    <w:p w14:paraId="4418DB1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return result;</w:t>
      </w:r>
    </w:p>
    <w:p w14:paraId="089A18A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1AAFF4C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6B4EBF7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void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AddCity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>City city)</w:t>
      </w:r>
    </w:p>
    <w:p w14:paraId="471479D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77933B1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conn = new </w:t>
      </w:r>
      <w:proofErr w:type="spellStart"/>
      <w:r w:rsidRPr="00835437">
        <w:rPr>
          <w:rFonts w:ascii="Courier New" w:hAnsi="Courier New" w:cs="Courier New"/>
          <w:lang w:val="en-GB"/>
        </w:rPr>
        <w:t>SqliteConnection</w:t>
      </w:r>
      <w:proofErr w:type="spellEnd"/>
      <w:r w:rsidRPr="00835437">
        <w:rPr>
          <w:rFonts w:ascii="Courier New" w:hAnsi="Courier New" w:cs="Courier New"/>
          <w:lang w:val="en-GB"/>
        </w:rPr>
        <w:t>(_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664EE99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conn.Open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7C638EE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lastRenderedPageBreak/>
        <w:t xml:space="preserve">        var </w:t>
      </w:r>
      <w:proofErr w:type="spellStart"/>
      <w:r w:rsidRPr="00835437">
        <w:rPr>
          <w:rFonts w:ascii="Courier New" w:hAnsi="Courier New" w:cs="Courier New"/>
          <w:lang w:val="en-GB"/>
        </w:rPr>
        <w:t>cmd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conn.CreateCommand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126F3B3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cmd.CommandText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 = "INSERT INTO </w:t>
      </w:r>
      <w:proofErr w:type="gramStart"/>
      <w:r w:rsidRPr="00835437">
        <w:rPr>
          <w:rFonts w:ascii="Courier New" w:hAnsi="Courier New" w:cs="Courier New"/>
          <w:lang w:val="en-GB"/>
        </w:rPr>
        <w:t>cities(</w:t>
      </w:r>
      <w:proofErr w:type="spellStart"/>
      <w:proofErr w:type="gramEnd"/>
      <w:r w:rsidRPr="00835437">
        <w:rPr>
          <w:rFonts w:ascii="Courier New" w:hAnsi="Courier New" w:cs="Courier New"/>
          <w:lang w:val="en-GB"/>
        </w:rPr>
        <w:t>country_id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city_name</w:t>
      </w:r>
      <w:proofErr w:type="spellEnd"/>
      <w:r w:rsidRPr="00835437">
        <w:rPr>
          <w:rFonts w:ascii="Courier New" w:hAnsi="Courier New" w:cs="Courier New"/>
          <w:lang w:val="en-GB"/>
        </w:rPr>
        <w:t xml:space="preserve">, </w:t>
      </w:r>
      <w:proofErr w:type="spellStart"/>
      <w:r w:rsidRPr="00835437">
        <w:rPr>
          <w:rFonts w:ascii="Courier New" w:hAnsi="Courier New" w:cs="Courier New"/>
          <w:lang w:val="en-GB"/>
        </w:rPr>
        <w:t>population_k</w:t>
      </w:r>
      <w:proofErr w:type="spellEnd"/>
      <w:r w:rsidRPr="00835437">
        <w:rPr>
          <w:rFonts w:ascii="Courier New" w:hAnsi="Courier New" w:cs="Courier New"/>
          <w:lang w:val="en-GB"/>
        </w:rPr>
        <w:t xml:space="preserve">) </w:t>
      </w:r>
    </w:p>
    <w:p w14:paraId="503EB50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          </w:t>
      </w:r>
      <w:proofErr w:type="gramStart"/>
      <w:r w:rsidRPr="00835437">
        <w:rPr>
          <w:rFonts w:ascii="Courier New" w:hAnsi="Courier New" w:cs="Courier New"/>
          <w:lang w:val="en-GB"/>
        </w:rPr>
        <w:t>VALUES(</w:t>
      </w:r>
      <w:proofErr w:type="gramEnd"/>
      <w:r w:rsidRPr="00835437">
        <w:rPr>
          <w:rFonts w:ascii="Courier New" w:hAnsi="Courier New" w:cs="Courier New"/>
          <w:lang w:val="en-GB"/>
        </w:rPr>
        <w:t>@cId, @name, @pop)";</w:t>
      </w:r>
    </w:p>
    <w:p w14:paraId="10B3621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cmd.Parameters.AddWithValue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("@</w:t>
      </w:r>
      <w:proofErr w:type="spellStart"/>
      <w:r w:rsidRPr="00835437">
        <w:rPr>
          <w:rFonts w:ascii="Courier New" w:hAnsi="Courier New" w:cs="Courier New"/>
          <w:lang w:val="en-GB"/>
        </w:rPr>
        <w:t>cId</w:t>
      </w:r>
      <w:proofErr w:type="spellEnd"/>
      <w:r w:rsidRPr="00835437">
        <w:rPr>
          <w:rFonts w:ascii="Courier New" w:hAnsi="Courier New" w:cs="Courier New"/>
          <w:lang w:val="en-GB"/>
        </w:rPr>
        <w:t xml:space="preserve">",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city.CountryId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4CC643E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cmd.Parameters.AddWithValue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("@name",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city.Name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6D27B5F4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cmd.Parameters.AddWithValue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("@pop",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city.PopulationK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277C44F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cmd.ExecuteNonQuery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656E337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}</w:t>
      </w:r>
    </w:p>
    <w:p w14:paraId="4FB90225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07941BD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public (</w:t>
      </w:r>
      <w:proofErr w:type="gramStart"/>
      <w:r w:rsidRPr="00835437">
        <w:rPr>
          <w:rFonts w:ascii="Courier New" w:hAnsi="Courier New" w:cs="Courier New"/>
          <w:lang w:val="en-GB"/>
        </w:rPr>
        <w:t>string[</w:t>
      </w:r>
      <w:proofErr w:type="gramEnd"/>
      <w:r w:rsidRPr="00835437">
        <w:rPr>
          <w:rFonts w:ascii="Courier New" w:hAnsi="Courier New" w:cs="Courier New"/>
          <w:lang w:val="en-GB"/>
        </w:rPr>
        <w:t>] columns, List&lt;</w:t>
      </w:r>
      <w:proofErr w:type="gramStart"/>
      <w:r w:rsidRPr="00835437">
        <w:rPr>
          <w:rFonts w:ascii="Courier New" w:hAnsi="Courier New" w:cs="Courier New"/>
          <w:lang w:val="en-GB"/>
        </w:rPr>
        <w:t>string[</w:t>
      </w:r>
      <w:proofErr w:type="gramEnd"/>
      <w:r w:rsidRPr="00835437">
        <w:rPr>
          <w:rFonts w:ascii="Courier New" w:hAnsi="Courier New" w:cs="Courier New"/>
          <w:lang w:val="en-GB"/>
        </w:rPr>
        <w:t xml:space="preserve">]&gt; rows)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ExecuteQuery</w:t>
      </w:r>
      <w:proofErr w:type="spellEnd"/>
      <w:r w:rsidRPr="00835437">
        <w:rPr>
          <w:rFonts w:ascii="Courier New" w:hAnsi="Courier New" w:cs="Courier New"/>
          <w:lang w:val="en-GB"/>
        </w:rPr>
        <w:t>(</w:t>
      </w:r>
      <w:proofErr w:type="gramEnd"/>
      <w:r w:rsidRPr="00835437">
        <w:rPr>
          <w:rFonts w:ascii="Courier New" w:hAnsi="Courier New" w:cs="Courier New"/>
          <w:lang w:val="en-GB"/>
        </w:rPr>
        <w:t xml:space="preserve">string </w:t>
      </w:r>
      <w:proofErr w:type="spellStart"/>
      <w:r w:rsidRPr="00835437">
        <w:rPr>
          <w:rFonts w:ascii="Courier New" w:hAnsi="Courier New" w:cs="Courier New"/>
          <w:lang w:val="en-GB"/>
        </w:rPr>
        <w:t>sql</w:t>
      </w:r>
      <w:proofErr w:type="spellEnd"/>
      <w:r w:rsidRPr="00835437">
        <w:rPr>
          <w:rFonts w:ascii="Courier New" w:hAnsi="Courier New" w:cs="Courier New"/>
          <w:lang w:val="en-GB"/>
        </w:rPr>
        <w:t>)</w:t>
      </w:r>
    </w:p>
    <w:p w14:paraId="57FCA4C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{</w:t>
      </w:r>
    </w:p>
    <w:p w14:paraId="124A3D70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conn = new </w:t>
      </w:r>
      <w:proofErr w:type="spellStart"/>
      <w:r w:rsidRPr="00835437">
        <w:rPr>
          <w:rFonts w:ascii="Courier New" w:hAnsi="Courier New" w:cs="Courier New"/>
          <w:lang w:val="en-GB"/>
        </w:rPr>
        <w:t>SqliteConnection</w:t>
      </w:r>
      <w:proofErr w:type="spellEnd"/>
      <w:r w:rsidRPr="00835437">
        <w:rPr>
          <w:rFonts w:ascii="Courier New" w:hAnsi="Courier New" w:cs="Courier New"/>
          <w:lang w:val="en-GB"/>
        </w:rPr>
        <w:t>(_</w:t>
      </w:r>
      <w:proofErr w:type="spellStart"/>
      <w:r w:rsidRPr="00835437">
        <w:rPr>
          <w:rFonts w:ascii="Courier New" w:hAnsi="Courier New" w:cs="Courier New"/>
          <w:lang w:val="en-GB"/>
        </w:rPr>
        <w:t>connectionString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4523AEA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conn.Open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04F11D82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</w:t>
      </w:r>
      <w:proofErr w:type="spellStart"/>
      <w:r w:rsidRPr="00835437">
        <w:rPr>
          <w:rFonts w:ascii="Courier New" w:hAnsi="Courier New" w:cs="Courier New"/>
          <w:lang w:val="en-GB"/>
        </w:rPr>
        <w:t>cmd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conn.CreateCommand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3105C4F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cmd.CommandText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 = </w:t>
      </w:r>
      <w:proofErr w:type="spellStart"/>
      <w:r w:rsidRPr="00835437">
        <w:rPr>
          <w:rFonts w:ascii="Courier New" w:hAnsi="Courier New" w:cs="Courier New"/>
          <w:lang w:val="en-GB"/>
        </w:rPr>
        <w:t>sql</w:t>
      </w:r>
      <w:proofErr w:type="spellEnd"/>
      <w:r w:rsidRPr="00835437">
        <w:rPr>
          <w:rFonts w:ascii="Courier New" w:hAnsi="Courier New" w:cs="Courier New"/>
          <w:lang w:val="en-GB"/>
        </w:rPr>
        <w:t>;</w:t>
      </w:r>
    </w:p>
    <w:p w14:paraId="45620F2C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using var reader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cmd.ExecuteReader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();</w:t>
      </w:r>
    </w:p>
    <w:p w14:paraId="5DECE3D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63EDE60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</w:t>
      </w:r>
      <w:proofErr w:type="gramStart"/>
      <w:r w:rsidRPr="00835437">
        <w:rPr>
          <w:rFonts w:ascii="Courier New" w:hAnsi="Courier New" w:cs="Courier New"/>
          <w:lang w:val="en-GB"/>
        </w:rPr>
        <w:t>string[</w:t>
      </w:r>
      <w:proofErr w:type="gramEnd"/>
      <w:r w:rsidRPr="00835437">
        <w:rPr>
          <w:rFonts w:ascii="Courier New" w:hAnsi="Courier New" w:cs="Courier New"/>
          <w:lang w:val="en-GB"/>
        </w:rPr>
        <w:t>] columns = new string[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reader.FieldCount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];</w:t>
      </w:r>
    </w:p>
    <w:p w14:paraId="389D9CF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for (int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0;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 &lt;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reader.FieldCount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;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>++)</w:t>
      </w:r>
    </w:p>
    <w:p w14:paraId="119B7917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columns[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]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reader.GetName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>);</w:t>
      </w:r>
    </w:p>
    <w:p w14:paraId="1481142A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</w:p>
    <w:p w14:paraId="36EF5A90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var rows = new List&lt;</w:t>
      </w:r>
      <w:proofErr w:type="gramStart"/>
      <w:r w:rsidRPr="00835437">
        <w:rPr>
          <w:rFonts w:ascii="Courier New" w:hAnsi="Courier New" w:cs="Courier New"/>
          <w:lang w:val="en-GB"/>
        </w:rPr>
        <w:t>string[</w:t>
      </w:r>
      <w:proofErr w:type="gramEnd"/>
      <w:r w:rsidRPr="00835437">
        <w:rPr>
          <w:rFonts w:ascii="Courier New" w:hAnsi="Courier New" w:cs="Courier New"/>
          <w:lang w:val="en-GB"/>
        </w:rPr>
        <w:t>]</w:t>
      </w:r>
      <w:proofErr w:type="gramStart"/>
      <w:r w:rsidRPr="00835437">
        <w:rPr>
          <w:rFonts w:ascii="Courier New" w:hAnsi="Courier New" w:cs="Courier New"/>
          <w:lang w:val="en-GB"/>
        </w:rPr>
        <w:t>&gt;(</w:t>
      </w:r>
      <w:proofErr w:type="gramEnd"/>
      <w:r w:rsidRPr="00835437">
        <w:rPr>
          <w:rFonts w:ascii="Courier New" w:hAnsi="Courier New" w:cs="Courier New"/>
          <w:lang w:val="en-GB"/>
        </w:rPr>
        <w:t>);</w:t>
      </w:r>
    </w:p>
    <w:p w14:paraId="17720ED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while (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reader.Read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())</w:t>
      </w:r>
    </w:p>
    <w:p w14:paraId="0DB047B8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{</w:t>
      </w:r>
    </w:p>
    <w:p w14:paraId="3EBC09C1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gramStart"/>
      <w:r w:rsidRPr="00835437">
        <w:rPr>
          <w:rFonts w:ascii="Courier New" w:hAnsi="Courier New" w:cs="Courier New"/>
          <w:lang w:val="en-GB"/>
        </w:rPr>
        <w:t>string[</w:t>
      </w:r>
      <w:proofErr w:type="gramEnd"/>
      <w:r w:rsidRPr="00835437">
        <w:rPr>
          <w:rFonts w:ascii="Courier New" w:hAnsi="Courier New" w:cs="Courier New"/>
          <w:lang w:val="en-GB"/>
        </w:rPr>
        <w:t>] row = new string[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reader.FieldCount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];</w:t>
      </w:r>
    </w:p>
    <w:p w14:paraId="4ECEF586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for (int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 = 0;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 &lt;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reader.FieldCount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 xml:space="preserve">; 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>++)</w:t>
      </w:r>
    </w:p>
    <w:p w14:paraId="74ADE94C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    row[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r w:rsidRPr="00835437">
        <w:rPr>
          <w:rFonts w:ascii="Courier New" w:hAnsi="Courier New" w:cs="Courier New"/>
          <w:lang w:val="en-GB"/>
        </w:rPr>
        <w:t xml:space="preserve">] =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reader.GetValue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</w:t>
      </w:r>
      <w:proofErr w:type="spellStart"/>
      <w:r w:rsidRPr="00835437">
        <w:rPr>
          <w:rFonts w:ascii="Courier New" w:hAnsi="Courier New" w:cs="Courier New"/>
          <w:lang w:val="en-GB"/>
        </w:rPr>
        <w:t>i</w:t>
      </w:r>
      <w:proofErr w:type="spellEnd"/>
      <w:proofErr w:type="gramStart"/>
      <w:r w:rsidRPr="00835437">
        <w:rPr>
          <w:rFonts w:ascii="Courier New" w:hAnsi="Courier New" w:cs="Courier New"/>
          <w:lang w:val="en-GB"/>
        </w:rPr>
        <w:t>)?.</w:t>
      </w:r>
      <w:proofErr w:type="spellStart"/>
      <w:r w:rsidRPr="00835437">
        <w:rPr>
          <w:rFonts w:ascii="Courier New" w:hAnsi="Courier New" w:cs="Courier New"/>
          <w:lang w:val="en-GB"/>
        </w:rPr>
        <w:t>ToString</w:t>
      </w:r>
      <w:proofErr w:type="spellEnd"/>
      <w:r w:rsidRPr="00835437">
        <w:rPr>
          <w:rFonts w:ascii="Courier New" w:hAnsi="Courier New" w:cs="Courier New"/>
          <w:lang w:val="en-GB"/>
        </w:rPr>
        <w:t>() ??</w:t>
      </w:r>
      <w:proofErr w:type="gramEnd"/>
      <w:r w:rsidRPr="00835437">
        <w:rPr>
          <w:rFonts w:ascii="Courier New" w:hAnsi="Courier New" w:cs="Courier New"/>
          <w:lang w:val="en-GB"/>
        </w:rPr>
        <w:t xml:space="preserve"> "";</w:t>
      </w:r>
    </w:p>
    <w:p w14:paraId="4EDBFDB9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    </w:t>
      </w:r>
      <w:proofErr w:type="spellStart"/>
      <w:proofErr w:type="gramStart"/>
      <w:r w:rsidRPr="00835437">
        <w:rPr>
          <w:rFonts w:ascii="Courier New" w:hAnsi="Courier New" w:cs="Courier New"/>
          <w:lang w:val="en-GB"/>
        </w:rPr>
        <w:t>rows.Add</w:t>
      </w:r>
      <w:proofErr w:type="spellEnd"/>
      <w:proofErr w:type="gramEnd"/>
      <w:r w:rsidRPr="00835437">
        <w:rPr>
          <w:rFonts w:ascii="Courier New" w:hAnsi="Courier New" w:cs="Courier New"/>
          <w:lang w:val="en-GB"/>
        </w:rPr>
        <w:t>(row);</w:t>
      </w:r>
    </w:p>
    <w:p w14:paraId="68A17873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}</w:t>
      </w:r>
    </w:p>
    <w:p w14:paraId="1596B03E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  <w:lang w:val="en-GB"/>
        </w:rPr>
      </w:pPr>
      <w:r w:rsidRPr="00835437">
        <w:rPr>
          <w:rFonts w:ascii="Courier New" w:hAnsi="Courier New" w:cs="Courier New"/>
          <w:lang w:val="en-GB"/>
        </w:rPr>
        <w:t xml:space="preserve">        return (columns, rows);</w:t>
      </w:r>
    </w:p>
    <w:p w14:paraId="50F3F38B" w14:textId="77777777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  <w:lang w:val="en-GB"/>
        </w:rPr>
        <w:t xml:space="preserve">    </w:t>
      </w:r>
      <w:r w:rsidRPr="00835437">
        <w:rPr>
          <w:rFonts w:ascii="Courier New" w:hAnsi="Courier New" w:cs="Courier New"/>
        </w:rPr>
        <w:t>}</w:t>
      </w:r>
    </w:p>
    <w:p w14:paraId="4D797BC0" w14:textId="39D2FE1A" w:rsidR="0025645B" w:rsidRPr="00835437" w:rsidRDefault="0025645B" w:rsidP="00EF4EA4">
      <w:pPr>
        <w:spacing w:line="276" w:lineRule="auto"/>
        <w:jc w:val="both"/>
        <w:rPr>
          <w:rFonts w:ascii="Courier New" w:hAnsi="Courier New" w:cs="Courier New"/>
        </w:rPr>
      </w:pPr>
      <w:r w:rsidRPr="00835437">
        <w:rPr>
          <w:rFonts w:ascii="Courier New" w:hAnsi="Courier New" w:cs="Courier New"/>
        </w:rPr>
        <w:t>}</w:t>
      </w:r>
    </w:p>
    <w:p w14:paraId="1AF0109C" w14:textId="69F01194" w:rsidR="0025645B" w:rsidRPr="00835437" w:rsidRDefault="00835437" w:rsidP="00EF4EA4">
      <w:pPr>
        <w:spacing w:line="276" w:lineRule="auto"/>
        <w:jc w:val="both"/>
        <w:rPr>
          <w:sz w:val="28"/>
          <w:szCs w:val="28"/>
        </w:rPr>
      </w:pPr>
      <w:r w:rsidRPr="00835437">
        <w:rPr>
          <w:sz w:val="28"/>
          <w:szCs w:val="28"/>
        </w:rPr>
        <w:t xml:space="preserve">Класс </w:t>
      </w:r>
      <w:proofErr w:type="spellStart"/>
      <w:r w:rsidRPr="00835437">
        <w:rPr>
          <w:sz w:val="28"/>
          <w:szCs w:val="28"/>
        </w:rPr>
        <w:t>ReportBuilder</w:t>
      </w:r>
      <w:proofErr w:type="spellEnd"/>
    </w:p>
    <w:p w14:paraId="4408C370" w14:textId="5B9BB914" w:rsidR="00835437" w:rsidRDefault="00835437" w:rsidP="00EF4EA4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Листинг 7</w:t>
      </w:r>
    </w:p>
    <w:p w14:paraId="58B3E13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using </w:t>
      </w:r>
      <w:proofErr w:type="spellStart"/>
      <w:r w:rsidRPr="00835437">
        <w:rPr>
          <w:sz w:val="24"/>
          <w:szCs w:val="24"/>
          <w:lang w:val="en-GB"/>
        </w:rPr>
        <w:t>System.Text</w:t>
      </w:r>
      <w:proofErr w:type="spellEnd"/>
      <w:r w:rsidRPr="00835437">
        <w:rPr>
          <w:sz w:val="24"/>
          <w:szCs w:val="24"/>
          <w:lang w:val="en-GB"/>
        </w:rPr>
        <w:t>;</w:t>
      </w:r>
    </w:p>
    <w:p w14:paraId="5F81B6D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class </w:t>
      </w:r>
      <w:proofErr w:type="spellStart"/>
      <w:r w:rsidRPr="00835437">
        <w:rPr>
          <w:sz w:val="24"/>
          <w:szCs w:val="24"/>
          <w:lang w:val="en-GB"/>
        </w:rPr>
        <w:t>ReportBuilder</w:t>
      </w:r>
      <w:proofErr w:type="spellEnd"/>
    </w:p>
    <w:p w14:paraId="0E515B36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>{</w:t>
      </w:r>
    </w:p>
    <w:p w14:paraId="6224E40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private </w:t>
      </w:r>
      <w:proofErr w:type="spellStart"/>
      <w:r w:rsidRPr="00835437">
        <w:rPr>
          <w:sz w:val="24"/>
          <w:szCs w:val="24"/>
          <w:lang w:val="en-GB"/>
        </w:rPr>
        <w:t>readonly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spellStart"/>
      <w:r w:rsidRPr="00835437">
        <w:rPr>
          <w:sz w:val="24"/>
          <w:szCs w:val="24"/>
          <w:lang w:val="en-GB"/>
        </w:rPr>
        <w:t>DatabaseManager</w:t>
      </w:r>
      <w:proofErr w:type="spellEnd"/>
      <w:r w:rsidRPr="00835437">
        <w:rPr>
          <w:sz w:val="24"/>
          <w:szCs w:val="24"/>
          <w:lang w:val="en-GB"/>
        </w:rPr>
        <w:t xml:space="preserve"> _</w:t>
      </w:r>
      <w:proofErr w:type="spellStart"/>
      <w:r w:rsidRPr="00835437">
        <w:rPr>
          <w:sz w:val="24"/>
          <w:szCs w:val="24"/>
          <w:lang w:val="en-GB"/>
        </w:rPr>
        <w:t>db</w:t>
      </w:r>
      <w:proofErr w:type="spellEnd"/>
      <w:r w:rsidRPr="00835437">
        <w:rPr>
          <w:sz w:val="24"/>
          <w:szCs w:val="24"/>
          <w:lang w:val="en-GB"/>
        </w:rPr>
        <w:t>;</w:t>
      </w:r>
    </w:p>
    <w:p w14:paraId="3C4DEB31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private string _</w:t>
      </w:r>
      <w:proofErr w:type="spellStart"/>
      <w:r w:rsidRPr="00835437">
        <w:rPr>
          <w:sz w:val="24"/>
          <w:szCs w:val="24"/>
          <w:lang w:val="en-GB"/>
        </w:rPr>
        <w:t>sql</w:t>
      </w:r>
      <w:proofErr w:type="spellEnd"/>
      <w:r w:rsidRPr="00835437">
        <w:rPr>
          <w:sz w:val="24"/>
          <w:szCs w:val="24"/>
          <w:lang w:val="en-GB"/>
        </w:rPr>
        <w:t xml:space="preserve"> = "";</w:t>
      </w:r>
    </w:p>
    <w:p w14:paraId="1444852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private string _title = "";</w:t>
      </w:r>
    </w:p>
    <w:p w14:paraId="23B5E90A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private </w:t>
      </w:r>
      <w:proofErr w:type="gramStart"/>
      <w:r w:rsidRPr="00835437">
        <w:rPr>
          <w:sz w:val="24"/>
          <w:szCs w:val="24"/>
          <w:lang w:val="en-GB"/>
        </w:rPr>
        <w:t>string[</w:t>
      </w:r>
      <w:proofErr w:type="gramEnd"/>
      <w:r w:rsidRPr="00835437">
        <w:rPr>
          <w:sz w:val="24"/>
          <w:szCs w:val="24"/>
          <w:lang w:val="en-GB"/>
        </w:rPr>
        <w:t xml:space="preserve">] _headers = </w:t>
      </w:r>
      <w:proofErr w:type="spellStart"/>
      <w:r w:rsidRPr="00835437">
        <w:rPr>
          <w:sz w:val="24"/>
          <w:szCs w:val="24"/>
          <w:lang w:val="en-GB"/>
        </w:rPr>
        <w:t>Array.Empty</w:t>
      </w:r>
      <w:proofErr w:type="spellEnd"/>
      <w:r w:rsidRPr="00835437">
        <w:rPr>
          <w:sz w:val="24"/>
          <w:szCs w:val="24"/>
          <w:lang w:val="en-GB"/>
        </w:rPr>
        <w:t>&lt;string</w:t>
      </w:r>
      <w:proofErr w:type="gramStart"/>
      <w:r w:rsidRPr="00835437">
        <w:rPr>
          <w:sz w:val="24"/>
          <w:szCs w:val="24"/>
          <w:lang w:val="en-GB"/>
        </w:rPr>
        <w:t>&gt;(</w:t>
      </w:r>
      <w:proofErr w:type="gramEnd"/>
      <w:r w:rsidRPr="00835437">
        <w:rPr>
          <w:sz w:val="24"/>
          <w:szCs w:val="24"/>
          <w:lang w:val="en-GB"/>
        </w:rPr>
        <w:t>);</w:t>
      </w:r>
    </w:p>
    <w:p w14:paraId="14B9E85F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private </w:t>
      </w:r>
      <w:proofErr w:type="gramStart"/>
      <w:r w:rsidRPr="00835437">
        <w:rPr>
          <w:sz w:val="24"/>
          <w:szCs w:val="24"/>
          <w:lang w:val="en-GB"/>
        </w:rPr>
        <w:t>int[</w:t>
      </w:r>
      <w:proofErr w:type="gramEnd"/>
      <w:r w:rsidRPr="00835437">
        <w:rPr>
          <w:sz w:val="24"/>
          <w:szCs w:val="24"/>
          <w:lang w:val="en-GB"/>
        </w:rPr>
        <w:t xml:space="preserve">] _widths = </w:t>
      </w:r>
      <w:proofErr w:type="spellStart"/>
      <w:r w:rsidRPr="00835437">
        <w:rPr>
          <w:sz w:val="24"/>
          <w:szCs w:val="24"/>
          <w:lang w:val="en-GB"/>
        </w:rPr>
        <w:t>Array.Empty</w:t>
      </w:r>
      <w:proofErr w:type="spellEnd"/>
      <w:r w:rsidRPr="00835437">
        <w:rPr>
          <w:sz w:val="24"/>
          <w:szCs w:val="24"/>
          <w:lang w:val="en-GB"/>
        </w:rPr>
        <w:t>&lt;int</w:t>
      </w:r>
      <w:proofErr w:type="gramStart"/>
      <w:r w:rsidRPr="00835437">
        <w:rPr>
          <w:sz w:val="24"/>
          <w:szCs w:val="24"/>
          <w:lang w:val="en-GB"/>
        </w:rPr>
        <w:t>&gt;(</w:t>
      </w:r>
      <w:proofErr w:type="gramEnd"/>
      <w:r w:rsidRPr="00835437">
        <w:rPr>
          <w:sz w:val="24"/>
          <w:szCs w:val="24"/>
          <w:lang w:val="en-GB"/>
        </w:rPr>
        <w:t>);</w:t>
      </w:r>
    </w:p>
    <w:p w14:paraId="3B143FC8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12DFA923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835437">
        <w:rPr>
          <w:sz w:val="24"/>
          <w:szCs w:val="24"/>
          <w:lang w:val="en-GB"/>
        </w:rPr>
        <w:t>ReportBuilder</w:t>
      </w:r>
      <w:proofErr w:type="spellEnd"/>
      <w:r w:rsidRPr="00835437">
        <w:rPr>
          <w:sz w:val="24"/>
          <w:szCs w:val="24"/>
          <w:lang w:val="en-GB"/>
        </w:rPr>
        <w:t>(</w:t>
      </w:r>
      <w:proofErr w:type="spellStart"/>
      <w:proofErr w:type="gramEnd"/>
      <w:r w:rsidRPr="00835437">
        <w:rPr>
          <w:sz w:val="24"/>
          <w:szCs w:val="24"/>
          <w:lang w:val="en-GB"/>
        </w:rPr>
        <w:t>DatabaseManager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spellStart"/>
      <w:r w:rsidRPr="00835437">
        <w:rPr>
          <w:sz w:val="24"/>
          <w:szCs w:val="24"/>
          <w:lang w:val="en-GB"/>
        </w:rPr>
        <w:t>db</w:t>
      </w:r>
      <w:proofErr w:type="spellEnd"/>
      <w:r w:rsidRPr="00835437">
        <w:rPr>
          <w:sz w:val="24"/>
          <w:szCs w:val="24"/>
          <w:lang w:val="en-GB"/>
        </w:rPr>
        <w:t>) =&gt; _</w:t>
      </w:r>
      <w:proofErr w:type="spellStart"/>
      <w:r w:rsidRPr="00835437">
        <w:rPr>
          <w:sz w:val="24"/>
          <w:szCs w:val="24"/>
          <w:lang w:val="en-GB"/>
        </w:rPr>
        <w:t>db</w:t>
      </w:r>
      <w:proofErr w:type="spellEnd"/>
      <w:r w:rsidRPr="00835437">
        <w:rPr>
          <w:sz w:val="24"/>
          <w:szCs w:val="24"/>
          <w:lang w:val="en-GB"/>
        </w:rPr>
        <w:t xml:space="preserve"> = </w:t>
      </w:r>
      <w:proofErr w:type="spellStart"/>
      <w:r w:rsidRPr="00835437">
        <w:rPr>
          <w:sz w:val="24"/>
          <w:szCs w:val="24"/>
          <w:lang w:val="en-GB"/>
        </w:rPr>
        <w:t>db</w:t>
      </w:r>
      <w:proofErr w:type="spellEnd"/>
      <w:r w:rsidRPr="00835437">
        <w:rPr>
          <w:sz w:val="24"/>
          <w:szCs w:val="24"/>
          <w:lang w:val="en-GB"/>
        </w:rPr>
        <w:t>;</w:t>
      </w:r>
    </w:p>
    <w:p w14:paraId="29685026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21D790A2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</w:t>
      </w:r>
      <w:proofErr w:type="spellStart"/>
      <w:r w:rsidRPr="00835437">
        <w:rPr>
          <w:sz w:val="24"/>
          <w:szCs w:val="24"/>
          <w:lang w:val="en-GB"/>
        </w:rPr>
        <w:t>ReportBuilder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gramStart"/>
      <w:r w:rsidRPr="00835437">
        <w:rPr>
          <w:sz w:val="24"/>
          <w:szCs w:val="24"/>
          <w:lang w:val="en-GB"/>
        </w:rPr>
        <w:t>Query(</w:t>
      </w:r>
      <w:proofErr w:type="gramEnd"/>
      <w:r w:rsidRPr="00835437">
        <w:rPr>
          <w:sz w:val="24"/>
          <w:szCs w:val="24"/>
          <w:lang w:val="en-GB"/>
        </w:rPr>
        <w:t xml:space="preserve">string </w:t>
      </w:r>
      <w:proofErr w:type="spellStart"/>
      <w:r w:rsidRPr="00835437">
        <w:rPr>
          <w:sz w:val="24"/>
          <w:szCs w:val="24"/>
          <w:lang w:val="en-GB"/>
        </w:rPr>
        <w:t>sql</w:t>
      </w:r>
      <w:proofErr w:type="spellEnd"/>
      <w:r w:rsidRPr="00835437">
        <w:rPr>
          <w:sz w:val="24"/>
          <w:szCs w:val="24"/>
          <w:lang w:val="en-GB"/>
        </w:rPr>
        <w:t xml:space="preserve">) </w:t>
      </w:r>
      <w:proofErr w:type="gramStart"/>
      <w:r w:rsidRPr="00835437">
        <w:rPr>
          <w:sz w:val="24"/>
          <w:szCs w:val="24"/>
          <w:lang w:val="en-GB"/>
        </w:rPr>
        <w:t>{ _</w:t>
      </w:r>
      <w:proofErr w:type="spellStart"/>
      <w:proofErr w:type="gramEnd"/>
      <w:r w:rsidRPr="00835437">
        <w:rPr>
          <w:sz w:val="24"/>
          <w:szCs w:val="24"/>
          <w:lang w:val="en-GB"/>
        </w:rPr>
        <w:t>sql</w:t>
      </w:r>
      <w:proofErr w:type="spellEnd"/>
      <w:r w:rsidRPr="00835437">
        <w:rPr>
          <w:sz w:val="24"/>
          <w:szCs w:val="24"/>
          <w:lang w:val="en-GB"/>
        </w:rPr>
        <w:t xml:space="preserve"> = </w:t>
      </w:r>
      <w:proofErr w:type="spellStart"/>
      <w:r w:rsidRPr="00835437">
        <w:rPr>
          <w:sz w:val="24"/>
          <w:szCs w:val="24"/>
          <w:lang w:val="en-GB"/>
        </w:rPr>
        <w:t>sql</w:t>
      </w:r>
      <w:proofErr w:type="spellEnd"/>
      <w:r w:rsidRPr="00835437">
        <w:rPr>
          <w:sz w:val="24"/>
          <w:szCs w:val="24"/>
          <w:lang w:val="en-GB"/>
        </w:rPr>
        <w:t>; return this</w:t>
      </w:r>
      <w:proofErr w:type="gramStart"/>
      <w:r w:rsidRPr="00835437">
        <w:rPr>
          <w:sz w:val="24"/>
          <w:szCs w:val="24"/>
          <w:lang w:val="en-GB"/>
        </w:rPr>
        <w:t>; }</w:t>
      </w:r>
      <w:proofErr w:type="gramEnd"/>
    </w:p>
    <w:p w14:paraId="65D44D9F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</w:t>
      </w:r>
      <w:proofErr w:type="spellStart"/>
      <w:r w:rsidRPr="00835437">
        <w:rPr>
          <w:sz w:val="24"/>
          <w:szCs w:val="24"/>
          <w:lang w:val="en-GB"/>
        </w:rPr>
        <w:t>ReportBuilder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gramStart"/>
      <w:r w:rsidRPr="00835437">
        <w:rPr>
          <w:sz w:val="24"/>
          <w:szCs w:val="24"/>
          <w:lang w:val="en-GB"/>
        </w:rPr>
        <w:t>Title(</w:t>
      </w:r>
      <w:proofErr w:type="gramEnd"/>
      <w:r w:rsidRPr="00835437">
        <w:rPr>
          <w:sz w:val="24"/>
          <w:szCs w:val="24"/>
          <w:lang w:val="en-GB"/>
        </w:rPr>
        <w:t xml:space="preserve">string title) </w:t>
      </w:r>
      <w:proofErr w:type="gramStart"/>
      <w:r w:rsidRPr="00835437">
        <w:rPr>
          <w:sz w:val="24"/>
          <w:szCs w:val="24"/>
          <w:lang w:val="en-GB"/>
        </w:rPr>
        <w:t>{ _</w:t>
      </w:r>
      <w:proofErr w:type="gramEnd"/>
      <w:r w:rsidRPr="00835437">
        <w:rPr>
          <w:sz w:val="24"/>
          <w:szCs w:val="24"/>
          <w:lang w:val="en-GB"/>
        </w:rPr>
        <w:t>title = title; return this</w:t>
      </w:r>
      <w:proofErr w:type="gramStart"/>
      <w:r w:rsidRPr="00835437">
        <w:rPr>
          <w:sz w:val="24"/>
          <w:szCs w:val="24"/>
          <w:lang w:val="en-GB"/>
        </w:rPr>
        <w:t>; }</w:t>
      </w:r>
      <w:proofErr w:type="gramEnd"/>
    </w:p>
    <w:p w14:paraId="1CB2C480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</w:t>
      </w:r>
      <w:proofErr w:type="spellStart"/>
      <w:r w:rsidRPr="00835437">
        <w:rPr>
          <w:sz w:val="24"/>
          <w:szCs w:val="24"/>
          <w:lang w:val="en-GB"/>
        </w:rPr>
        <w:t>ReportBuilder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gramStart"/>
      <w:r w:rsidRPr="00835437">
        <w:rPr>
          <w:sz w:val="24"/>
          <w:szCs w:val="24"/>
          <w:lang w:val="en-GB"/>
        </w:rPr>
        <w:t>Header(</w:t>
      </w:r>
      <w:proofErr w:type="gramEnd"/>
      <w:r w:rsidRPr="00835437">
        <w:rPr>
          <w:sz w:val="24"/>
          <w:szCs w:val="24"/>
          <w:lang w:val="en-GB"/>
        </w:rPr>
        <w:t xml:space="preserve">params </w:t>
      </w:r>
      <w:proofErr w:type="gramStart"/>
      <w:r w:rsidRPr="00835437">
        <w:rPr>
          <w:sz w:val="24"/>
          <w:szCs w:val="24"/>
          <w:lang w:val="en-GB"/>
        </w:rPr>
        <w:t>string[</w:t>
      </w:r>
      <w:proofErr w:type="gramEnd"/>
      <w:r w:rsidRPr="00835437">
        <w:rPr>
          <w:sz w:val="24"/>
          <w:szCs w:val="24"/>
          <w:lang w:val="en-GB"/>
        </w:rPr>
        <w:t xml:space="preserve">] columns) </w:t>
      </w:r>
      <w:proofErr w:type="gramStart"/>
      <w:r w:rsidRPr="00835437">
        <w:rPr>
          <w:sz w:val="24"/>
          <w:szCs w:val="24"/>
          <w:lang w:val="en-GB"/>
        </w:rPr>
        <w:t>{ _</w:t>
      </w:r>
      <w:proofErr w:type="gramEnd"/>
      <w:r w:rsidRPr="00835437">
        <w:rPr>
          <w:sz w:val="24"/>
          <w:szCs w:val="24"/>
          <w:lang w:val="en-GB"/>
        </w:rPr>
        <w:t>headers = columns; return this</w:t>
      </w:r>
      <w:proofErr w:type="gramStart"/>
      <w:r w:rsidRPr="00835437">
        <w:rPr>
          <w:sz w:val="24"/>
          <w:szCs w:val="24"/>
          <w:lang w:val="en-GB"/>
        </w:rPr>
        <w:t>; }</w:t>
      </w:r>
      <w:proofErr w:type="gramEnd"/>
    </w:p>
    <w:p w14:paraId="11292005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</w:t>
      </w:r>
      <w:proofErr w:type="spellStart"/>
      <w:r w:rsidRPr="00835437">
        <w:rPr>
          <w:sz w:val="24"/>
          <w:szCs w:val="24"/>
          <w:lang w:val="en-GB"/>
        </w:rPr>
        <w:t>ReportBuilder</w:t>
      </w:r>
      <w:proofErr w:type="spellEnd"/>
      <w:r w:rsidRPr="00835437">
        <w:rPr>
          <w:sz w:val="24"/>
          <w:szCs w:val="24"/>
          <w:lang w:val="en-GB"/>
        </w:rPr>
        <w:t xml:space="preserve"> </w:t>
      </w:r>
      <w:proofErr w:type="spellStart"/>
      <w:proofErr w:type="gramStart"/>
      <w:r w:rsidRPr="00835437">
        <w:rPr>
          <w:sz w:val="24"/>
          <w:szCs w:val="24"/>
          <w:lang w:val="en-GB"/>
        </w:rPr>
        <w:t>ColumnWidths</w:t>
      </w:r>
      <w:proofErr w:type="spellEnd"/>
      <w:r w:rsidRPr="00835437">
        <w:rPr>
          <w:sz w:val="24"/>
          <w:szCs w:val="24"/>
          <w:lang w:val="en-GB"/>
        </w:rPr>
        <w:t>(</w:t>
      </w:r>
      <w:proofErr w:type="gramEnd"/>
      <w:r w:rsidRPr="00835437">
        <w:rPr>
          <w:sz w:val="24"/>
          <w:szCs w:val="24"/>
          <w:lang w:val="en-GB"/>
        </w:rPr>
        <w:t xml:space="preserve">params </w:t>
      </w:r>
      <w:proofErr w:type="gramStart"/>
      <w:r w:rsidRPr="00835437">
        <w:rPr>
          <w:sz w:val="24"/>
          <w:szCs w:val="24"/>
          <w:lang w:val="en-GB"/>
        </w:rPr>
        <w:t>int[</w:t>
      </w:r>
      <w:proofErr w:type="gramEnd"/>
      <w:r w:rsidRPr="00835437">
        <w:rPr>
          <w:sz w:val="24"/>
          <w:szCs w:val="24"/>
          <w:lang w:val="en-GB"/>
        </w:rPr>
        <w:t xml:space="preserve">] widths) </w:t>
      </w:r>
      <w:proofErr w:type="gramStart"/>
      <w:r w:rsidRPr="00835437">
        <w:rPr>
          <w:sz w:val="24"/>
          <w:szCs w:val="24"/>
          <w:lang w:val="en-GB"/>
        </w:rPr>
        <w:t>{ _</w:t>
      </w:r>
      <w:proofErr w:type="gramEnd"/>
      <w:r w:rsidRPr="00835437">
        <w:rPr>
          <w:sz w:val="24"/>
          <w:szCs w:val="24"/>
          <w:lang w:val="en-GB"/>
        </w:rPr>
        <w:t>widths = widths; return this</w:t>
      </w:r>
      <w:proofErr w:type="gramStart"/>
      <w:r w:rsidRPr="00835437">
        <w:rPr>
          <w:sz w:val="24"/>
          <w:szCs w:val="24"/>
          <w:lang w:val="en-GB"/>
        </w:rPr>
        <w:t>; }</w:t>
      </w:r>
      <w:proofErr w:type="gramEnd"/>
    </w:p>
    <w:p w14:paraId="71BE182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24B1CD84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string </w:t>
      </w:r>
      <w:proofErr w:type="gramStart"/>
      <w:r w:rsidRPr="00835437">
        <w:rPr>
          <w:sz w:val="24"/>
          <w:szCs w:val="24"/>
          <w:lang w:val="en-GB"/>
        </w:rPr>
        <w:t>Build(</w:t>
      </w:r>
      <w:proofErr w:type="gramEnd"/>
      <w:r w:rsidRPr="00835437">
        <w:rPr>
          <w:sz w:val="24"/>
          <w:szCs w:val="24"/>
          <w:lang w:val="en-GB"/>
        </w:rPr>
        <w:t>)</w:t>
      </w:r>
    </w:p>
    <w:p w14:paraId="5425F4BA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lastRenderedPageBreak/>
        <w:t xml:space="preserve">    {</w:t>
      </w:r>
    </w:p>
    <w:p w14:paraId="4F2A711D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var (columns, rows) = _</w:t>
      </w:r>
      <w:proofErr w:type="spellStart"/>
      <w:proofErr w:type="gramStart"/>
      <w:r w:rsidRPr="00835437">
        <w:rPr>
          <w:sz w:val="24"/>
          <w:szCs w:val="24"/>
          <w:lang w:val="en-GB"/>
        </w:rPr>
        <w:t>db.ExecuteQuery</w:t>
      </w:r>
      <w:proofErr w:type="spellEnd"/>
      <w:proofErr w:type="gramEnd"/>
      <w:r w:rsidRPr="00835437">
        <w:rPr>
          <w:sz w:val="24"/>
          <w:szCs w:val="24"/>
          <w:lang w:val="en-GB"/>
        </w:rPr>
        <w:t>(_</w:t>
      </w:r>
      <w:proofErr w:type="spellStart"/>
      <w:r w:rsidRPr="00835437">
        <w:rPr>
          <w:sz w:val="24"/>
          <w:szCs w:val="24"/>
          <w:lang w:val="en-GB"/>
        </w:rPr>
        <w:t>sql</w:t>
      </w:r>
      <w:proofErr w:type="spellEnd"/>
      <w:r w:rsidRPr="00835437">
        <w:rPr>
          <w:sz w:val="24"/>
          <w:szCs w:val="24"/>
          <w:lang w:val="en-GB"/>
        </w:rPr>
        <w:t>);</w:t>
      </w:r>
    </w:p>
    <w:p w14:paraId="2A4254C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var </w:t>
      </w:r>
      <w:proofErr w:type="spellStart"/>
      <w:r w:rsidRPr="00835437">
        <w:rPr>
          <w:sz w:val="24"/>
          <w:szCs w:val="24"/>
          <w:lang w:val="en-GB"/>
        </w:rPr>
        <w:t>sb</w:t>
      </w:r>
      <w:proofErr w:type="spellEnd"/>
      <w:r w:rsidRPr="00835437">
        <w:rPr>
          <w:sz w:val="24"/>
          <w:szCs w:val="24"/>
          <w:lang w:val="en-GB"/>
        </w:rPr>
        <w:t xml:space="preserve"> = new </w:t>
      </w:r>
      <w:proofErr w:type="gramStart"/>
      <w:r w:rsidRPr="00835437">
        <w:rPr>
          <w:sz w:val="24"/>
          <w:szCs w:val="24"/>
          <w:lang w:val="en-GB"/>
        </w:rPr>
        <w:t>StringBuilder(</w:t>
      </w:r>
      <w:proofErr w:type="gramEnd"/>
      <w:r w:rsidRPr="00835437">
        <w:rPr>
          <w:sz w:val="24"/>
          <w:szCs w:val="24"/>
          <w:lang w:val="en-GB"/>
        </w:rPr>
        <w:t>);</w:t>
      </w:r>
    </w:p>
    <w:p w14:paraId="4DBC328F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47EC7BFA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if (_</w:t>
      </w:r>
      <w:proofErr w:type="spellStart"/>
      <w:proofErr w:type="gramStart"/>
      <w:r w:rsidRPr="00835437">
        <w:rPr>
          <w:sz w:val="24"/>
          <w:szCs w:val="24"/>
          <w:lang w:val="en-GB"/>
        </w:rPr>
        <w:t>title.Length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 &gt; 0) </w:t>
      </w:r>
    </w:p>
    <w:p w14:paraId="565D1277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{ </w:t>
      </w:r>
    </w:p>
    <w:p w14:paraId="4B9A479B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sb.AppendLine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(); </w:t>
      </w:r>
    </w:p>
    <w:p w14:paraId="78B9E01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sb.AppendLine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($"=== {_title} ==="); </w:t>
      </w:r>
    </w:p>
    <w:p w14:paraId="0DD7E4CC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}</w:t>
      </w:r>
    </w:p>
    <w:p w14:paraId="2E71305D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475939D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</w:t>
      </w:r>
      <w:proofErr w:type="gramStart"/>
      <w:r w:rsidRPr="00835437">
        <w:rPr>
          <w:sz w:val="24"/>
          <w:szCs w:val="24"/>
          <w:lang w:val="en-GB"/>
        </w:rPr>
        <w:t>string[</w:t>
      </w:r>
      <w:proofErr w:type="gramEnd"/>
      <w:r w:rsidRPr="00835437">
        <w:rPr>
          <w:sz w:val="24"/>
          <w:szCs w:val="24"/>
          <w:lang w:val="en-GB"/>
        </w:rPr>
        <w:t xml:space="preserve">] </w:t>
      </w:r>
      <w:proofErr w:type="spellStart"/>
      <w:r w:rsidRPr="00835437">
        <w:rPr>
          <w:sz w:val="24"/>
          <w:szCs w:val="24"/>
          <w:lang w:val="en-GB"/>
        </w:rPr>
        <w:t>displayHeaders</w:t>
      </w:r>
      <w:proofErr w:type="spellEnd"/>
      <w:r w:rsidRPr="00835437">
        <w:rPr>
          <w:sz w:val="24"/>
          <w:szCs w:val="24"/>
          <w:lang w:val="en-GB"/>
        </w:rPr>
        <w:t xml:space="preserve"> = _</w:t>
      </w:r>
      <w:proofErr w:type="spellStart"/>
      <w:proofErr w:type="gramStart"/>
      <w:r w:rsidRPr="00835437">
        <w:rPr>
          <w:sz w:val="24"/>
          <w:szCs w:val="24"/>
          <w:lang w:val="en-GB"/>
        </w:rPr>
        <w:t>headers.Length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 &gt; </w:t>
      </w:r>
      <w:proofErr w:type="gramStart"/>
      <w:r w:rsidRPr="00835437">
        <w:rPr>
          <w:sz w:val="24"/>
          <w:szCs w:val="24"/>
          <w:lang w:val="en-GB"/>
        </w:rPr>
        <w:t>0 ?</w:t>
      </w:r>
      <w:proofErr w:type="gramEnd"/>
      <w:r w:rsidRPr="00835437">
        <w:rPr>
          <w:sz w:val="24"/>
          <w:szCs w:val="24"/>
          <w:lang w:val="en-GB"/>
        </w:rPr>
        <w:t xml:space="preserve"> _</w:t>
      </w:r>
      <w:proofErr w:type="gramStart"/>
      <w:r w:rsidRPr="00835437">
        <w:rPr>
          <w:sz w:val="24"/>
          <w:szCs w:val="24"/>
          <w:lang w:val="en-GB"/>
        </w:rPr>
        <w:t>headers :</w:t>
      </w:r>
      <w:proofErr w:type="gramEnd"/>
      <w:r w:rsidRPr="00835437">
        <w:rPr>
          <w:sz w:val="24"/>
          <w:szCs w:val="24"/>
          <w:lang w:val="en-GB"/>
        </w:rPr>
        <w:t xml:space="preserve"> columns;</w:t>
      </w:r>
    </w:p>
    <w:p w14:paraId="450D206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int </w:t>
      </w:r>
      <w:proofErr w:type="spellStart"/>
      <w:r w:rsidRPr="00835437">
        <w:rPr>
          <w:sz w:val="24"/>
          <w:szCs w:val="24"/>
          <w:lang w:val="en-GB"/>
        </w:rPr>
        <w:t>colCount</w:t>
      </w:r>
      <w:proofErr w:type="spellEnd"/>
      <w:r w:rsidRPr="00835437">
        <w:rPr>
          <w:sz w:val="24"/>
          <w:szCs w:val="24"/>
          <w:lang w:val="en-GB"/>
        </w:rPr>
        <w:t xml:space="preserve"> = </w:t>
      </w:r>
      <w:proofErr w:type="spellStart"/>
      <w:r w:rsidRPr="00835437">
        <w:rPr>
          <w:sz w:val="24"/>
          <w:szCs w:val="24"/>
          <w:lang w:val="en-GB"/>
        </w:rPr>
        <w:t>displayHeaders.Length</w:t>
      </w:r>
      <w:proofErr w:type="spellEnd"/>
      <w:r w:rsidRPr="00835437">
        <w:rPr>
          <w:sz w:val="24"/>
          <w:szCs w:val="24"/>
          <w:lang w:val="en-GB"/>
        </w:rPr>
        <w:t>;</w:t>
      </w:r>
    </w:p>
    <w:p w14:paraId="23A1292C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</w:t>
      </w:r>
      <w:proofErr w:type="gramStart"/>
      <w:r w:rsidRPr="00835437">
        <w:rPr>
          <w:sz w:val="24"/>
          <w:szCs w:val="24"/>
          <w:lang w:val="en-GB"/>
        </w:rPr>
        <w:t>int[</w:t>
      </w:r>
      <w:proofErr w:type="gramEnd"/>
      <w:r w:rsidRPr="00835437">
        <w:rPr>
          <w:sz w:val="24"/>
          <w:szCs w:val="24"/>
          <w:lang w:val="en-GB"/>
        </w:rPr>
        <w:t>] widths = _</w:t>
      </w:r>
      <w:proofErr w:type="spellStart"/>
      <w:proofErr w:type="gramStart"/>
      <w:r w:rsidRPr="00835437">
        <w:rPr>
          <w:sz w:val="24"/>
          <w:szCs w:val="24"/>
          <w:lang w:val="en-GB"/>
        </w:rPr>
        <w:t>widths.Length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 &gt;= </w:t>
      </w:r>
      <w:proofErr w:type="spellStart"/>
      <w:proofErr w:type="gramStart"/>
      <w:r w:rsidRPr="00835437">
        <w:rPr>
          <w:sz w:val="24"/>
          <w:szCs w:val="24"/>
          <w:lang w:val="en-GB"/>
        </w:rPr>
        <w:t>colCount</w:t>
      </w:r>
      <w:proofErr w:type="spellEnd"/>
      <w:r w:rsidRPr="00835437">
        <w:rPr>
          <w:sz w:val="24"/>
          <w:szCs w:val="24"/>
          <w:lang w:val="en-GB"/>
        </w:rPr>
        <w:t xml:space="preserve"> ?</w:t>
      </w:r>
      <w:proofErr w:type="gramEnd"/>
      <w:r w:rsidRPr="00835437">
        <w:rPr>
          <w:sz w:val="24"/>
          <w:szCs w:val="24"/>
          <w:lang w:val="en-GB"/>
        </w:rPr>
        <w:t xml:space="preserve"> _</w:t>
      </w:r>
      <w:proofErr w:type="gramStart"/>
      <w:r w:rsidRPr="00835437">
        <w:rPr>
          <w:sz w:val="24"/>
          <w:szCs w:val="24"/>
          <w:lang w:val="en-GB"/>
        </w:rPr>
        <w:t>widths :</w:t>
      </w:r>
      <w:proofErr w:type="gramEnd"/>
      <w:r w:rsidRPr="00835437">
        <w:rPr>
          <w:sz w:val="24"/>
          <w:szCs w:val="24"/>
          <w:lang w:val="en-GB"/>
        </w:rPr>
        <w:t xml:space="preserve"> </w:t>
      </w:r>
      <w:proofErr w:type="spellStart"/>
      <w:r w:rsidRPr="00835437">
        <w:rPr>
          <w:sz w:val="24"/>
          <w:szCs w:val="24"/>
          <w:lang w:val="en-GB"/>
        </w:rPr>
        <w:t>Enumerable.Repeat</w:t>
      </w:r>
      <w:proofErr w:type="spellEnd"/>
      <w:r w:rsidRPr="00835437">
        <w:rPr>
          <w:sz w:val="24"/>
          <w:szCs w:val="24"/>
          <w:lang w:val="en-GB"/>
        </w:rPr>
        <w:t xml:space="preserve">(20, </w:t>
      </w:r>
      <w:proofErr w:type="spellStart"/>
      <w:r w:rsidRPr="00835437">
        <w:rPr>
          <w:sz w:val="24"/>
          <w:szCs w:val="24"/>
          <w:lang w:val="en-GB"/>
        </w:rPr>
        <w:t>colCount</w:t>
      </w:r>
      <w:proofErr w:type="spellEnd"/>
      <w:proofErr w:type="gramStart"/>
      <w:r w:rsidRPr="00835437">
        <w:rPr>
          <w:sz w:val="24"/>
          <w:szCs w:val="24"/>
          <w:lang w:val="en-GB"/>
        </w:rPr>
        <w:t>).</w:t>
      </w:r>
      <w:proofErr w:type="spellStart"/>
      <w:r w:rsidRPr="00835437">
        <w:rPr>
          <w:sz w:val="24"/>
          <w:szCs w:val="24"/>
          <w:lang w:val="en-GB"/>
        </w:rPr>
        <w:t>ToArray</w:t>
      </w:r>
      <w:proofErr w:type="spellEnd"/>
      <w:proofErr w:type="gramEnd"/>
      <w:r w:rsidRPr="00835437">
        <w:rPr>
          <w:sz w:val="24"/>
          <w:szCs w:val="24"/>
          <w:lang w:val="en-GB"/>
        </w:rPr>
        <w:t>();</w:t>
      </w:r>
    </w:p>
    <w:p w14:paraId="78B54C55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5E3E406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for (int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 = 0;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 &lt; </w:t>
      </w:r>
      <w:proofErr w:type="spellStart"/>
      <w:r w:rsidRPr="00835437">
        <w:rPr>
          <w:sz w:val="24"/>
          <w:szCs w:val="24"/>
          <w:lang w:val="en-GB"/>
        </w:rPr>
        <w:t>colCount</w:t>
      </w:r>
      <w:proofErr w:type="spellEnd"/>
      <w:r w:rsidRPr="00835437">
        <w:rPr>
          <w:sz w:val="24"/>
          <w:szCs w:val="24"/>
          <w:lang w:val="en-GB"/>
        </w:rPr>
        <w:t xml:space="preserve">;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++) </w:t>
      </w:r>
    </w:p>
    <w:p w14:paraId="153A9700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</w:t>
      </w:r>
      <w:proofErr w:type="spellEnd"/>
      <w:proofErr w:type="gramEnd"/>
      <w:r w:rsidRPr="00835437">
        <w:rPr>
          <w:sz w:val="24"/>
          <w:szCs w:val="24"/>
          <w:lang w:val="en-GB"/>
        </w:rPr>
        <w:t>(</w:t>
      </w:r>
      <w:proofErr w:type="spellStart"/>
      <w:r w:rsidRPr="00835437">
        <w:rPr>
          <w:sz w:val="24"/>
          <w:szCs w:val="24"/>
          <w:lang w:val="en-GB"/>
        </w:rPr>
        <w:t>displayHeaders</w:t>
      </w:r>
      <w:proofErr w:type="spellEnd"/>
      <w:r w:rsidRPr="00835437">
        <w:rPr>
          <w:sz w:val="24"/>
          <w:szCs w:val="24"/>
          <w:lang w:val="en-GB"/>
        </w:rPr>
        <w:t>[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proofErr w:type="gramStart"/>
      <w:r w:rsidRPr="00835437">
        <w:rPr>
          <w:sz w:val="24"/>
          <w:szCs w:val="24"/>
          <w:lang w:val="en-GB"/>
        </w:rPr>
        <w:t>].</w:t>
      </w:r>
      <w:proofErr w:type="spellStart"/>
      <w:r w:rsidRPr="00835437">
        <w:rPr>
          <w:sz w:val="24"/>
          <w:szCs w:val="24"/>
          <w:lang w:val="en-GB"/>
        </w:rPr>
        <w:t>PadRight</w:t>
      </w:r>
      <w:proofErr w:type="spellEnd"/>
      <w:proofErr w:type="gramEnd"/>
      <w:r w:rsidRPr="00835437">
        <w:rPr>
          <w:sz w:val="24"/>
          <w:szCs w:val="24"/>
          <w:lang w:val="en-GB"/>
        </w:rPr>
        <w:t>(widths[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>]));</w:t>
      </w:r>
    </w:p>
    <w:p w14:paraId="03BFA914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sb.AppendLine</w:t>
      </w:r>
      <w:proofErr w:type="spellEnd"/>
      <w:proofErr w:type="gramEnd"/>
      <w:r w:rsidRPr="00835437">
        <w:rPr>
          <w:sz w:val="24"/>
          <w:szCs w:val="24"/>
          <w:lang w:val="en-GB"/>
        </w:rPr>
        <w:t>();</w:t>
      </w:r>
    </w:p>
    <w:p w14:paraId="6AC62214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4E1653D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int </w:t>
      </w:r>
      <w:proofErr w:type="spellStart"/>
      <w:r w:rsidRPr="00835437">
        <w:rPr>
          <w:sz w:val="24"/>
          <w:szCs w:val="24"/>
          <w:lang w:val="en-GB"/>
        </w:rPr>
        <w:t>totalWidth</w:t>
      </w:r>
      <w:proofErr w:type="spellEnd"/>
      <w:r w:rsidRPr="00835437">
        <w:rPr>
          <w:sz w:val="24"/>
          <w:szCs w:val="24"/>
          <w:lang w:val="en-GB"/>
        </w:rPr>
        <w:t xml:space="preserve"> = 0;</w:t>
      </w:r>
    </w:p>
    <w:p w14:paraId="499B8BF7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for (int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 = 0;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 &lt; </w:t>
      </w:r>
      <w:proofErr w:type="spellStart"/>
      <w:r w:rsidRPr="00835437">
        <w:rPr>
          <w:sz w:val="24"/>
          <w:szCs w:val="24"/>
          <w:lang w:val="en-GB"/>
        </w:rPr>
        <w:t>colCount</w:t>
      </w:r>
      <w:proofErr w:type="spellEnd"/>
      <w:r w:rsidRPr="00835437">
        <w:rPr>
          <w:sz w:val="24"/>
          <w:szCs w:val="24"/>
          <w:lang w:val="en-GB"/>
        </w:rPr>
        <w:t xml:space="preserve">; 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 xml:space="preserve">++) </w:t>
      </w:r>
    </w:p>
    <w:p w14:paraId="6F555E4A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</w:t>
      </w:r>
      <w:proofErr w:type="spellStart"/>
      <w:r w:rsidRPr="00835437">
        <w:rPr>
          <w:sz w:val="24"/>
          <w:szCs w:val="24"/>
          <w:lang w:val="en-GB"/>
        </w:rPr>
        <w:t>totalWidth</w:t>
      </w:r>
      <w:proofErr w:type="spellEnd"/>
      <w:r w:rsidRPr="00835437">
        <w:rPr>
          <w:sz w:val="24"/>
          <w:szCs w:val="24"/>
          <w:lang w:val="en-GB"/>
        </w:rPr>
        <w:t xml:space="preserve"> += widths[</w:t>
      </w:r>
      <w:proofErr w:type="spellStart"/>
      <w:r w:rsidRPr="00835437">
        <w:rPr>
          <w:sz w:val="24"/>
          <w:szCs w:val="24"/>
          <w:lang w:val="en-GB"/>
        </w:rPr>
        <w:t>i</w:t>
      </w:r>
      <w:proofErr w:type="spellEnd"/>
      <w:r w:rsidRPr="00835437">
        <w:rPr>
          <w:sz w:val="24"/>
          <w:szCs w:val="24"/>
          <w:lang w:val="en-GB"/>
        </w:rPr>
        <w:t>];</w:t>
      </w:r>
    </w:p>
    <w:p w14:paraId="390F3BBD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sb.AppendLine</w:t>
      </w:r>
      <w:proofErr w:type="spellEnd"/>
      <w:proofErr w:type="gramEnd"/>
      <w:r w:rsidRPr="00835437">
        <w:rPr>
          <w:sz w:val="24"/>
          <w:szCs w:val="24"/>
          <w:lang w:val="en-GB"/>
        </w:rPr>
        <w:t xml:space="preserve">(new </w:t>
      </w:r>
      <w:proofErr w:type="gramStart"/>
      <w:r w:rsidRPr="00835437">
        <w:rPr>
          <w:sz w:val="24"/>
          <w:szCs w:val="24"/>
          <w:lang w:val="en-GB"/>
        </w:rPr>
        <w:t>string(</w:t>
      </w:r>
      <w:proofErr w:type="gramEnd"/>
      <w:r w:rsidRPr="00835437">
        <w:rPr>
          <w:sz w:val="24"/>
          <w:szCs w:val="24"/>
          <w:lang w:val="en-GB"/>
        </w:rPr>
        <w:t xml:space="preserve">'-', </w:t>
      </w:r>
      <w:proofErr w:type="spellStart"/>
      <w:r w:rsidRPr="00835437">
        <w:rPr>
          <w:sz w:val="24"/>
          <w:szCs w:val="24"/>
          <w:lang w:val="en-GB"/>
        </w:rPr>
        <w:t>totalWidth</w:t>
      </w:r>
      <w:proofErr w:type="spellEnd"/>
      <w:r w:rsidRPr="00835437">
        <w:rPr>
          <w:sz w:val="24"/>
          <w:szCs w:val="24"/>
          <w:lang w:val="en-GB"/>
        </w:rPr>
        <w:t>));</w:t>
      </w:r>
    </w:p>
    <w:p w14:paraId="18738912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235E2EFD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for (int r = 0; r &lt; </w:t>
      </w:r>
      <w:proofErr w:type="spellStart"/>
      <w:proofErr w:type="gramStart"/>
      <w:r w:rsidRPr="00835437">
        <w:rPr>
          <w:sz w:val="24"/>
          <w:szCs w:val="24"/>
          <w:lang w:val="en-GB"/>
        </w:rPr>
        <w:t>rows.Count</w:t>
      </w:r>
      <w:proofErr w:type="spellEnd"/>
      <w:proofErr w:type="gramEnd"/>
      <w:r w:rsidRPr="00835437">
        <w:rPr>
          <w:sz w:val="24"/>
          <w:szCs w:val="24"/>
          <w:lang w:val="en-GB"/>
        </w:rPr>
        <w:t>; r++)</w:t>
      </w:r>
    </w:p>
    <w:p w14:paraId="6F3D6345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{</w:t>
      </w:r>
    </w:p>
    <w:p w14:paraId="2116333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for (int c = 0; c &lt; rows[r</w:t>
      </w:r>
      <w:proofErr w:type="gramStart"/>
      <w:r w:rsidRPr="00835437">
        <w:rPr>
          <w:sz w:val="24"/>
          <w:szCs w:val="24"/>
          <w:lang w:val="en-GB"/>
        </w:rPr>
        <w:t>].Length</w:t>
      </w:r>
      <w:proofErr w:type="gramEnd"/>
      <w:r w:rsidRPr="00835437">
        <w:rPr>
          <w:sz w:val="24"/>
          <w:szCs w:val="24"/>
          <w:lang w:val="en-GB"/>
        </w:rPr>
        <w:t xml:space="preserve"> &amp;&amp; c &lt; </w:t>
      </w:r>
      <w:proofErr w:type="spellStart"/>
      <w:r w:rsidRPr="00835437">
        <w:rPr>
          <w:sz w:val="24"/>
          <w:szCs w:val="24"/>
          <w:lang w:val="en-GB"/>
        </w:rPr>
        <w:t>colCount</w:t>
      </w:r>
      <w:proofErr w:type="spellEnd"/>
      <w:r w:rsidRPr="00835437">
        <w:rPr>
          <w:sz w:val="24"/>
          <w:szCs w:val="24"/>
          <w:lang w:val="en-GB"/>
        </w:rPr>
        <w:t xml:space="preserve">; </w:t>
      </w:r>
      <w:proofErr w:type="spellStart"/>
      <w:r w:rsidRPr="00835437">
        <w:rPr>
          <w:sz w:val="24"/>
          <w:szCs w:val="24"/>
          <w:lang w:val="en-GB"/>
        </w:rPr>
        <w:t>c++</w:t>
      </w:r>
      <w:proofErr w:type="spellEnd"/>
      <w:r w:rsidRPr="00835437">
        <w:rPr>
          <w:sz w:val="24"/>
          <w:szCs w:val="24"/>
          <w:lang w:val="en-GB"/>
        </w:rPr>
        <w:t>)</w:t>
      </w:r>
    </w:p>
    <w:p w14:paraId="6BB7CD93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</w:t>
      </w:r>
      <w:proofErr w:type="spellEnd"/>
      <w:proofErr w:type="gramEnd"/>
      <w:r w:rsidRPr="00835437">
        <w:rPr>
          <w:sz w:val="24"/>
          <w:szCs w:val="24"/>
          <w:lang w:val="en-GB"/>
        </w:rPr>
        <w:t>(rows[r][c</w:t>
      </w:r>
      <w:proofErr w:type="gramStart"/>
      <w:r w:rsidRPr="00835437">
        <w:rPr>
          <w:sz w:val="24"/>
          <w:szCs w:val="24"/>
          <w:lang w:val="en-GB"/>
        </w:rPr>
        <w:t>].</w:t>
      </w:r>
      <w:proofErr w:type="spellStart"/>
      <w:r w:rsidRPr="00835437">
        <w:rPr>
          <w:sz w:val="24"/>
          <w:szCs w:val="24"/>
          <w:lang w:val="en-GB"/>
        </w:rPr>
        <w:t>PadRight</w:t>
      </w:r>
      <w:proofErr w:type="spellEnd"/>
      <w:proofErr w:type="gramEnd"/>
      <w:r w:rsidRPr="00835437">
        <w:rPr>
          <w:sz w:val="24"/>
          <w:szCs w:val="24"/>
          <w:lang w:val="en-GB"/>
        </w:rPr>
        <w:t>(widths[c]));</w:t>
      </w:r>
    </w:p>
    <w:p w14:paraId="05565F44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35437">
        <w:rPr>
          <w:sz w:val="24"/>
          <w:szCs w:val="24"/>
          <w:lang w:val="en-GB"/>
        </w:rPr>
        <w:t>sb.AppendLine</w:t>
      </w:r>
      <w:proofErr w:type="spellEnd"/>
      <w:proofErr w:type="gramEnd"/>
      <w:r w:rsidRPr="00835437">
        <w:rPr>
          <w:sz w:val="24"/>
          <w:szCs w:val="24"/>
          <w:lang w:val="en-GB"/>
        </w:rPr>
        <w:t>();</w:t>
      </w:r>
    </w:p>
    <w:p w14:paraId="5D9165AE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}</w:t>
      </w:r>
    </w:p>
    <w:p w14:paraId="2DF6A3F9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69FD402D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    return </w:t>
      </w:r>
      <w:proofErr w:type="spellStart"/>
      <w:proofErr w:type="gramStart"/>
      <w:r w:rsidRPr="00835437">
        <w:rPr>
          <w:sz w:val="24"/>
          <w:szCs w:val="24"/>
          <w:lang w:val="en-GB"/>
        </w:rPr>
        <w:t>sb.ToString</w:t>
      </w:r>
      <w:proofErr w:type="spellEnd"/>
      <w:proofErr w:type="gramEnd"/>
      <w:r w:rsidRPr="00835437">
        <w:rPr>
          <w:sz w:val="24"/>
          <w:szCs w:val="24"/>
          <w:lang w:val="en-GB"/>
        </w:rPr>
        <w:t>();</w:t>
      </w:r>
    </w:p>
    <w:p w14:paraId="3393EB72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}</w:t>
      </w:r>
    </w:p>
    <w:p w14:paraId="4CBC39DF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</w:p>
    <w:p w14:paraId="6C050876" w14:textId="77777777" w:rsidR="00835437" w:rsidRPr="00835437" w:rsidRDefault="00835437" w:rsidP="00EF4EA4">
      <w:pPr>
        <w:spacing w:line="276" w:lineRule="auto"/>
        <w:jc w:val="both"/>
        <w:rPr>
          <w:sz w:val="24"/>
          <w:szCs w:val="24"/>
          <w:lang w:val="en-GB"/>
        </w:rPr>
      </w:pPr>
      <w:r w:rsidRPr="00835437">
        <w:rPr>
          <w:sz w:val="24"/>
          <w:szCs w:val="24"/>
          <w:lang w:val="en-GB"/>
        </w:rPr>
        <w:t xml:space="preserve">    public void </w:t>
      </w:r>
      <w:proofErr w:type="gramStart"/>
      <w:r w:rsidRPr="00835437">
        <w:rPr>
          <w:sz w:val="24"/>
          <w:szCs w:val="24"/>
          <w:lang w:val="en-GB"/>
        </w:rPr>
        <w:t>Print(</w:t>
      </w:r>
      <w:proofErr w:type="gramEnd"/>
      <w:r w:rsidRPr="00835437">
        <w:rPr>
          <w:sz w:val="24"/>
          <w:szCs w:val="24"/>
          <w:lang w:val="en-GB"/>
        </w:rPr>
        <w:t xml:space="preserve">) =&gt; </w:t>
      </w:r>
      <w:proofErr w:type="spellStart"/>
      <w:r w:rsidRPr="00835437">
        <w:rPr>
          <w:sz w:val="24"/>
          <w:szCs w:val="24"/>
          <w:lang w:val="en-GB"/>
        </w:rPr>
        <w:t>Console.Write</w:t>
      </w:r>
      <w:proofErr w:type="spellEnd"/>
      <w:r w:rsidRPr="00835437">
        <w:rPr>
          <w:sz w:val="24"/>
          <w:szCs w:val="24"/>
          <w:lang w:val="en-GB"/>
        </w:rPr>
        <w:t>(</w:t>
      </w:r>
      <w:proofErr w:type="gramStart"/>
      <w:r w:rsidRPr="00835437">
        <w:rPr>
          <w:sz w:val="24"/>
          <w:szCs w:val="24"/>
          <w:lang w:val="en-GB"/>
        </w:rPr>
        <w:t>Build(</w:t>
      </w:r>
      <w:proofErr w:type="gramEnd"/>
      <w:r w:rsidRPr="00835437">
        <w:rPr>
          <w:sz w:val="24"/>
          <w:szCs w:val="24"/>
          <w:lang w:val="en-GB"/>
        </w:rPr>
        <w:t>));</w:t>
      </w:r>
    </w:p>
    <w:p w14:paraId="3AB8DBBE" w14:textId="182278A7" w:rsidR="00835437" w:rsidRDefault="00835437" w:rsidP="00EF4EA4">
      <w:pPr>
        <w:spacing w:line="276" w:lineRule="auto"/>
        <w:jc w:val="both"/>
        <w:rPr>
          <w:sz w:val="24"/>
          <w:szCs w:val="24"/>
        </w:rPr>
      </w:pPr>
      <w:r w:rsidRPr="00835437">
        <w:rPr>
          <w:sz w:val="24"/>
          <w:szCs w:val="24"/>
        </w:rPr>
        <w:t>}</w:t>
      </w:r>
    </w:p>
    <w:p w14:paraId="290AFD5B" w14:textId="0C31A8FB" w:rsidR="00835437" w:rsidRDefault="00835437" w:rsidP="00EF4EA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Файловая структура</w:t>
      </w:r>
      <w:r w:rsidRPr="00835437">
        <w:rPr>
          <w:sz w:val="28"/>
          <w:szCs w:val="28"/>
        </w:rPr>
        <w:t>:</w:t>
      </w:r>
    </w:p>
    <w:p w14:paraId="6906D060" w14:textId="77777777" w:rsidR="00EF4EA4" w:rsidRPr="00EF4EA4" w:rsidRDefault="00EF4EA4" w:rsidP="00EF4EA4">
      <w:pPr>
        <w:spacing w:line="360" w:lineRule="auto"/>
        <w:jc w:val="both"/>
        <w:rPr>
          <w:sz w:val="28"/>
          <w:szCs w:val="28"/>
          <w:lang w:val="en-US"/>
        </w:rPr>
      </w:pPr>
      <w:r w:rsidRPr="00EF4EA4">
        <w:rPr>
          <w:sz w:val="28"/>
          <w:szCs w:val="28"/>
        </w:rPr>
        <w:t>ДЗ</w:t>
      </w:r>
      <w:r w:rsidRPr="00EF4EA4">
        <w:rPr>
          <w:sz w:val="28"/>
          <w:szCs w:val="28"/>
          <w:lang w:val="en-US"/>
        </w:rPr>
        <w:t>2/</w:t>
      </w:r>
    </w:p>
    <w:p w14:paraId="30D7EC5F" w14:textId="251ED0B8" w:rsidR="00EF4EA4" w:rsidRPr="00EF4EA4" w:rsidRDefault="00EF4EA4" w:rsidP="00EF4EA4">
      <w:pPr>
        <w:spacing w:line="360" w:lineRule="auto"/>
        <w:jc w:val="both"/>
        <w:rPr>
          <w:sz w:val="28"/>
          <w:szCs w:val="28"/>
          <w:lang w:val="en-US"/>
        </w:rPr>
      </w:pPr>
      <w:r w:rsidRPr="00EF4EA4">
        <w:rPr>
          <w:sz w:val="28"/>
          <w:szCs w:val="28"/>
          <w:lang w:val="en-US"/>
        </w:rPr>
        <w:t xml:space="preserve">├── </w:t>
      </w:r>
      <w:r w:rsidRPr="00EF4EA4">
        <w:rPr>
          <w:sz w:val="28"/>
          <w:szCs w:val="28"/>
        </w:rPr>
        <w:t>Зависимости</w:t>
      </w:r>
      <w:r w:rsidRPr="00EF4EA4">
        <w:rPr>
          <w:sz w:val="28"/>
          <w:szCs w:val="28"/>
          <w:lang w:val="en-US"/>
        </w:rPr>
        <w:t xml:space="preserve">/                  </w:t>
      </w:r>
    </w:p>
    <w:p w14:paraId="4FC01AF4" w14:textId="00F59009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├── cities.csv                     </w:t>
      </w:r>
    </w:p>
    <w:p w14:paraId="17D6E1BA" w14:textId="67A357F3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├── countries.csv               </w:t>
      </w:r>
    </w:p>
    <w:p w14:paraId="3C546CCC" w14:textId="0071E557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├── </w:t>
      </w:r>
      <w:proofErr w:type="spellStart"/>
      <w:r w:rsidRPr="00EF4EA4">
        <w:rPr>
          <w:sz w:val="28"/>
          <w:szCs w:val="28"/>
        </w:rPr>
        <w:t>City.cs</w:t>
      </w:r>
      <w:proofErr w:type="spellEnd"/>
      <w:r w:rsidRPr="00EF4EA4">
        <w:rPr>
          <w:sz w:val="28"/>
          <w:szCs w:val="28"/>
        </w:rPr>
        <w:t xml:space="preserve">                         </w:t>
      </w:r>
    </w:p>
    <w:p w14:paraId="2E4EAFF2" w14:textId="2926CEF9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├── </w:t>
      </w:r>
      <w:proofErr w:type="spellStart"/>
      <w:r w:rsidRPr="00EF4EA4">
        <w:rPr>
          <w:sz w:val="28"/>
          <w:szCs w:val="28"/>
        </w:rPr>
        <w:t>Country.cs</w:t>
      </w:r>
      <w:proofErr w:type="spellEnd"/>
      <w:r w:rsidRPr="00EF4EA4">
        <w:rPr>
          <w:sz w:val="28"/>
          <w:szCs w:val="28"/>
        </w:rPr>
        <w:t xml:space="preserve">                  </w:t>
      </w:r>
    </w:p>
    <w:p w14:paraId="1BC0B254" w14:textId="10E40292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lastRenderedPageBreak/>
        <w:t xml:space="preserve">├── </w:t>
      </w:r>
      <w:proofErr w:type="spellStart"/>
      <w:r w:rsidRPr="00EF4EA4">
        <w:rPr>
          <w:sz w:val="28"/>
          <w:szCs w:val="28"/>
        </w:rPr>
        <w:t>DatabaseManager.cs</w:t>
      </w:r>
      <w:proofErr w:type="spellEnd"/>
      <w:r w:rsidRPr="00EF4EA4">
        <w:rPr>
          <w:sz w:val="28"/>
          <w:szCs w:val="28"/>
        </w:rPr>
        <w:t xml:space="preserve">   </w:t>
      </w:r>
    </w:p>
    <w:p w14:paraId="4A860B12" w14:textId="16435CCB" w:rsidR="00EF4EA4" w:rsidRPr="00EF4EA4" w:rsidRDefault="00EF4EA4" w:rsidP="00EF4EA4">
      <w:pPr>
        <w:spacing w:line="360" w:lineRule="auto"/>
        <w:jc w:val="both"/>
        <w:rPr>
          <w:sz w:val="28"/>
          <w:szCs w:val="28"/>
          <w:lang w:val="en-GB"/>
        </w:rPr>
      </w:pPr>
      <w:r w:rsidRPr="00EF4EA4">
        <w:rPr>
          <w:sz w:val="28"/>
          <w:szCs w:val="28"/>
          <w:lang w:val="en-GB"/>
        </w:rPr>
        <w:t xml:space="preserve">├── </w:t>
      </w:r>
      <w:proofErr w:type="spellStart"/>
      <w:r w:rsidRPr="00EF4EA4">
        <w:rPr>
          <w:sz w:val="28"/>
          <w:szCs w:val="28"/>
          <w:lang w:val="en-GB"/>
        </w:rPr>
        <w:t>ReportBuilder.cs</w:t>
      </w:r>
      <w:proofErr w:type="spellEnd"/>
      <w:r w:rsidRPr="00EF4EA4">
        <w:rPr>
          <w:sz w:val="28"/>
          <w:szCs w:val="28"/>
          <w:lang w:val="en-GB"/>
        </w:rPr>
        <w:t xml:space="preserve">         </w:t>
      </w:r>
    </w:p>
    <w:p w14:paraId="1363811E" w14:textId="314B86FD" w:rsidR="00EF4EA4" w:rsidRPr="00EF4EA4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├── </w:t>
      </w:r>
      <w:proofErr w:type="spellStart"/>
      <w:r w:rsidRPr="00EF4EA4">
        <w:rPr>
          <w:sz w:val="28"/>
          <w:szCs w:val="28"/>
        </w:rPr>
        <w:t>Program.cs</w:t>
      </w:r>
      <w:proofErr w:type="spellEnd"/>
      <w:r w:rsidRPr="00EF4EA4">
        <w:rPr>
          <w:sz w:val="28"/>
          <w:szCs w:val="28"/>
        </w:rPr>
        <w:t xml:space="preserve">                  </w:t>
      </w:r>
    </w:p>
    <w:p w14:paraId="0649D47A" w14:textId="398672B0" w:rsidR="00835437" w:rsidRPr="00835437" w:rsidRDefault="00EF4EA4" w:rsidP="00EF4EA4">
      <w:pPr>
        <w:spacing w:line="360" w:lineRule="auto"/>
        <w:jc w:val="both"/>
        <w:rPr>
          <w:sz w:val="28"/>
          <w:szCs w:val="28"/>
        </w:rPr>
      </w:pPr>
      <w:r w:rsidRPr="00EF4EA4">
        <w:rPr>
          <w:sz w:val="28"/>
          <w:szCs w:val="28"/>
        </w:rPr>
        <w:t xml:space="preserve">└── </w:t>
      </w:r>
      <w:proofErr w:type="spellStart"/>
      <w:r w:rsidRPr="00EF4EA4">
        <w:rPr>
          <w:sz w:val="28"/>
          <w:szCs w:val="28"/>
        </w:rPr>
        <w:t>cities.db</w:t>
      </w:r>
      <w:proofErr w:type="spellEnd"/>
      <w:r w:rsidRPr="00EF4EA4">
        <w:rPr>
          <w:sz w:val="28"/>
          <w:szCs w:val="28"/>
        </w:rPr>
        <w:t xml:space="preserve">                      </w:t>
      </w:r>
    </w:p>
    <w:p w14:paraId="0EAD0E83" w14:textId="1DB44D6C" w:rsidR="005C6628" w:rsidRPr="0025645B" w:rsidRDefault="00E84346" w:rsidP="00E84346">
      <w:pPr>
        <w:spacing w:line="360" w:lineRule="auto"/>
        <w:jc w:val="both"/>
        <w:rPr>
          <w:b/>
          <w:bCs/>
          <w:sz w:val="28"/>
          <w:szCs w:val="28"/>
        </w:rPr>
      </w:pPr>
      <w:r w:rsidRPr="0025645B">
        <w:rPr>
          <w:b/>
          <w:bCs/>
          <w:sz w:val="28"/>
          <w:szCs w:val="28"/>
        </w:rPr>
        <w:t>Примеры работы программы:</w:t>
      </w:r>
    </w:p>
    <w:p w14:paraId="2133F167" w14:textId="031DEEB5" w:rsidR="00E84346" w:rsidRDefault="0049531C" w:rsidP="0049531C">
      <w:pPr>
        <w:spacing w:line="360" w:lineRule="auto"/>
        <w:jc w:val="center"/>
        <w:rPr>
          <w:b/>
          <w:bCs/>
          <w:sz w:val="28"/>
          <w:szCs w:val="28"/>
        </w:rPr>
      </w:pPr>
      <w:r w:rsidRPr="0049531C">
        <w:rPr>
          <w:b/>
          <w:bCs/>
          <w:sz w:val="28"/>
          <w:szCs w:val="28"/>
        </w:rPr>
        <w:drawing>
          <wp:inline distT="0" distB="0" distL="0" distR="0" wp14:anchorId="2E5B3A65" wp14:editId="7CDC07B6">
            <wp:extent cx="2648320" cy="1829055"/>
            <wp:effectExtent l="0" t="0" r="0" b="0"/>
            <wp:docPr id="108549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1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99BF" w14:textId="1588A296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 1. Выбор команды</w:t>
      </w:r>
    </w:p>
    <w:p w14:paraId="3D0DC1E0" w14:textId="77777777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 w:rsidRPr="0049531C">
        <w:rPr>
          <w:sz w:val="24"/>
          <w:szCs w:val="24"/>
        </w:rPr>
        <w:drawing>
          <wp:inline distT="0" distB="0" distL="0" distR="0" wp14:anchorId="25054882" wp14:editId="56BB56ED">
            <wp:extent cx="4725059" cy="2448267"/>
            <wp:effectExtent l="0" t="0" r="0" b="9525"/>
            <wp:docPr id="32449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571E" w14:textId="77777777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Рис.2. Список городов</w:t>
      </w:r>
    </w:p>
    <w:p w14:paraId="01051B02" w14:textId="77777777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 w:rsidRPr="0049531C">
        <w:rPr>
          <w:sz w:val="24"/>
          <w:szCs w:val="24"/>
        </w:rPr>
        <w:drawing>
          <wp:inline distT="0" distB="0" distL="0" distR="0" wp14:anchorId="5E7EE0AA" wp14:editId="447DD47E">
            <wp:extent cx="3248478" cy="943107"/>
            <wp:effectExtent l="0" t="0" r="0" b="9525"/>
            <wp:docPr id="952546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46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C762" w14:textId="77777777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Рис.3 Выбор отчета</w:t>
      </w:r>
    </w:p>
    <w:p w14:paraId="2A249260" w14:textId="77777777" w:rsidR="0049531C" w:rsidRDefault="0049531C" w:rsidP="0049531C">
      <w:pPr>
        <w:spacing w:line="360" w:lineRule="auto"/>
        <w:jc w:val="center"/>
        <w:rPr>
          <w:sz w:val="24"/>
          <w:szCs w:val="24"/>
        </w:rPr>
      </w:pPr>
      <w:r w:rsidRPr="0049531C">
        <w:rPr>
          <w:sz w:val="24"/>
          <w:szCs w:val="24"/>
        </w:rPr>
        <w:lastRenderedPageBreak/>
        <w:drawing>
          <wp:inline distT="0" distB="0" distL="0" distR="0" wp14:anchorId="03FCA5D9" wp14:editId="0E732F28">
            <wp:extent cx="3038899" cy="1590897"/>
            <wp:effectExtent l="0" t="0" r="9525" b="9525"/>
            <wp:docPr id="73789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7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20E" w14:textId="30D5F7CD" w:rsidR="0049531C" w:rsidRPr="0049531C" w:rsidRDefault="0049531C" w:rsidP="0049531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Рис.4 Фильтр по стране </w:t>
      </w:r>
    </w:p>
    <w:p w14:paraId="0A6002D3" w14:textId="77777777" w:rsidR="0049531C" w:rsidRDefault="0049531C">
      <w:pPr>
        <w:suppressAutoHyphen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10565B" w14:textId="1B905029" w:rsidR="006C6928" w:rsidRPr="00835437" w:rsidRDefault="006C6928" w:rsidP="00EF34A5">
      <w:pPr>
        <w:suppressAutoHyphens w:val="0"/>
        <w:ind w:left="720"/>
        <w:jc w:val="both"/>
        <w:rPr>
          <w:b/>
          <w:bCs/>
          <w:sz w:val="28"/>
          <w:szCs w:val="28"/>
        </w:rPr>
      </w:pPr>
      <w:r w:rsidRPr="00835437">
        <w:rPr>
          <w:b/>
          <w:bCs/>
          <w:sz w:val="28"/>
          <w:szCs w:val="28"/>
        </w:rPr>
        <w:lastRenderedPageBreak/>
        <w:t>Выводы</w:t>
      </w:r>
    </w:p>
    <w:p w14:paraId="0D416C40" w14:textId="77777777" w:rsidR="00835437" w:rsidRPr="00835437" w:rsidRDefault="00835437" w:rsidP="00835437">
      <w:pPr>
        <w:suppressAutoHyphens w:val="0"/>
        <w:jc w:val="both"/>
        <w:rPr>
          <w:sz w:val="28"/>
          <w:szCs w:val="28"/>
        </w:rPr>
      </w:pPr>
      <w:r w:rsidRPr="00835437">
        <w:rPr>
          <w:sz w:val="28"/>
          <w:szCs w:val="28"/>
        </w:rPr>
        <w:t>В ходе выполнения домашнего задания были успешно реализованы все поставленные задачи:</w:t>
      </w:r>
    </w:p>
    <w:p w14:paraId="21E2830E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>Изучение ООП</w:t>
      </w:r>
      <w:r w:rsidRPr="00835437">
        <w:rPr>
          <w:sz w:val="28"/>
          <w:szCs w:val="28"/>
        </w:rPr>
        <w:t xml:space="preserve">: Разработаны классы-модели с инкапсуляцией данных, свойствами с валидацией, конструкторами и переопределением метода </w:t>
      </w:r>
      <w:proofErr w:type="spellStart"/>
      <w:proofErr w:type="gramStart"/>
      <w:r w:rsidRPr="00835437">
        <w:rPr>
          <w:sz w:val="28"/>
          <w:szCs w:val="28"/>
        </w:rPr>
        <w:t>ToString</w:t>
      </w:r>
      <w:proofErr w:type="spellEnd"/>
      <w:r w:rsidRPr="00835437">
        <w:rPr>
          <w:sz w:val="28"/>
          <w:szCs w:val="28"/>
        </w:rPr>
        <w:t>(</w:t>
      </w:r>
      <w:proofErr w:type="gramEnd"/>
      <w:r w:rsidRPr="00835437">
        <w:rPr>
          <w:sz w:val="28"/>
          <w:szCs w:val="28"/>
        </w:rPr>
        <w:t>).</w:t>
      </w:r>
    </w:p>
    <w:p w14:paraId="09CA8595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 xml:space="preserve">Работа с </w:t>
      </w:r>
      <w:proofErr w:type="spellStart"/>
      <w:r w:rsidRPr="00835437">
        <w:rPr>
          <w:b/>
          <w:bCs/>
          <w:sz w:val="28"/>
          <w:szCs w:val="28"/>
        </w:rPr>
        <w:t>SQLite</w:t>
      </w:r>
      <w:proofErr w:type="spellEnd"/>
      <w:r w:rsidRPr="00835437">
        <w:rPr>
          <w:sz w:val="28"/>
          <w:szCs w:val="28"/>
        </w:rPr>
        <w:t xml:space="preserve">: Реализован класс </w:t>
      </w:r>
      <w:proofErr w:type="spellStart"/>
      <w:r w:rsidRPr="00835437">
        <w:rPr>
          <w:sz w:val="28"/>
          <w:szCs w:val="28"/>
        </w:rPr>
        <w:t>DatabaseManager</w:t>
      </w:r>
      <w:proofErr w:type="spellEnd"/>
      <w:r w:rsidRPr="00835437">
        <w:rPr>
          <w:sz w:val="28"/>
          <w:szCs w:val="28"/>
        </w:rPr>
        <w:t>, инкапсулирующий все операции с базой данных (создание таблиц, импорт CSV, CRUD-операции).</w:t>
      </w:r>
    </w:p>
    <w:p w14:paraId="39736245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 xml:space="preserve">Паттерн </w:t>
      </w:r>
      <w:proofErr w:type="spellStart"/>
      <w:r w:rsidRPr="00835437">
        <w:rPr>
          <w:b/>
          <w:bCs/>
          <w:sz w:val="28"/>
          <w:szCs w:val="28"/>
        </w:rPr>
        <w:t>Fluent</w:t>
      </w:r>
      <w:proofErr w:type="spellEnd"/>
      <w:r w:rsidRPr="00835437">
        <w:rPr>
          <w:b/>
          <w:bCs/>
          <w:sz w:val="28"/>
          <w:szCs w:val="28"/>
        </w:rPr>
        <w:t xml:space="preserve"> Interface</w:t>
      </w:r>
      <w:r w:rsidRPr="00835437">
        <w:rPr>
          <w:sz w:val="28"/>
          <w:szCs w:val="28"/>
        </w:rPr>
        <w:t xml:space="preserve">: Создан класс </w:t>
      </w:r>
      <w:proofErr w:type="spellStart"/>
      <w:r w:rsidRPr="00835437">
        <w:rPr>
          <w:sz w:val="28"/>
          <w:szCs w:val="28"/>
        </w:rPr>
        <w:t>ReportBuilder</w:t>
      </w:r>
      <w:proofErr w:type="spellEnd"/>
      <w:r w:rsidRPr="00835437">
        <w:rPr>
          <w:sz w:val="28"/>
          <w:szCs w:val="28"/>
        </w:rPr>
        <w:t>, позволяющий формировать отчёты через цепочку вызовов методов.</w:t>
      </w:r>
    </w:p>
    <w:p w14:paraId="1A8DD34D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>SQL-запросы</w:t>
      </w:r>
      <w:r w:rsidRPr="00835437">
        <w:rPr>
          <w:sz w:val="28"/>
          <w:szCs w:val="28"/>
        </w:rPr>
        <w:t xml:space="preserve">: Реализованы три отчёта с использованием JOIN для соединения таблиц, GROUP BY с агрегатными функциями </w:t>
      </w:r>
      <w:proofErr w:type="gramStart"/>
      <w:r w:rsidRPr="00835437">
        <w:rPr>
          <w:sz w:val="28"/>
          <w:szCs w:val="28"/>
        </w:rPr>
        <w:t>COUNT(</w:t>
      </w:r>
      <w:proofErr w:type="gramEnd"/>
      <w:r w:rsidRPr="00835437">
        <w:rPr>
          <w:sz w:val="28"/>
          <w:szCs w:val="28"/>
        </w:rPr>
        <w:t xml:space="preserve">) и </w:t>
      </w:r>
      <w:proofErr w:type="gramStart"/>
      <w:r w:rsidRPr="00835437">
        <w:rPr>
          <w:sz w:val="28"/>
          <w:szCs w:val="28"/>
        </w:rPr>
        <w:t>AVG(</w:t>
      </w:r>
      <w:proofErr w:type="gramEnd"/>
      <w:r w:rsidRPr="00835437">
        <w:rPr>
          <w:sz w:val="28"/>
          <w:szCs w:val="28"/>
        </w:rPr>
        <w:t>).</w:t>
      </w:r>
    </w:p>
    <w:p w14:paraId="4DEFE978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>Консольное меню</w:t>
      </w:r>
      <w:r w:rsidRPr="00835437">
        <w:rPr>
          <w:sz w:val="28"/>
          <w:szCs w:val="28"/>
        </w:rPr>
        <w:t>: Разработано интерактивное меню с возможностью добавления, редактирования и удаления записей, обработкой ошибок ввода.</w:t>
      </w:r>
    </w:p>
    <w:p w14:paraId="07DC78CA" w14:textId="77777777" w:rsidR="00835437" w:rsidRPr="00835437" w:rsidRDefault="00835437" w:rsidP="00835437">
      <w:pPr>
        <w:numPr>
          <w:ilvl w:val="0"/>
          <w:numId w:val="12"/>
        </w:numPr>
        <w:suppressAutoHyphens w:val="0"/>
        <w:jc w:val="both"/>
        <w:rPr>
          <w:sz w:val="28"/>
          <w:szCs w:val="28"/>
        </w:rPr>
      </w:pPr>
      <w:r w:rsidRPr="00835437">
        <w:rPr>
          <w:b/>
          <w:bCs/>
          <w:sz w:val="28"/>
          <w:szCs w:val="28"/>
        </w:rPr>
        <w:t>Безопасность</w:t>
      </w:r>
      <w:r w:rsidRPr="00835437">
        <w:rPr>
          <w:sz w:val="28"/>
          <w:szCs w:val="28"/>
        </w:rPr>
        <w:t xml:space="preserve">: Реализована валидация числовых данных (население ≥ 0), безопасный ввод через </w:t>
      </w:r>
      <w:proofErr w:type="spellStart"/>
      <w:proofErr w:type="gramStart"/>
      <w:r w:rsidRPr="00835437">
        <w:rPr>
          <w:sz w:val="28"/>
          <w:szCs w:val="28"/>
        </w:rPr>
        <w:t>int.TryParse</w:t>
      </w:r>
      <w:proofErr w:type="spellEnd"/>
      <w:proofErr w:type="gramEnd"/>
      <w:r w:rsidRPr="00835437">
        <w:rPr>
          <w:sz w:val="28"/>
          <w:szCs w:val="28"/>
        </w:rPr>
        <w:t>, обработка исключений.</w:t>
      </w:r>
    </w:p>
    <w:p w14:paraId="6A52711E" w14:textId="77777777" w:rsidR="00E84346" w:rsidRPr="0025645B" w:rsidRDefault="00E84346" w:rsidP="00EF34A5">
      <w:pPr>
        <w:suppressAutoHyphens w:val="0"/>
        <w:jc w:val="both"/>
        <w:rPr>
          <w:i/>
          <w:iCs/>
          <w:sz w:val="28"/>
          <w:szCs w:val="28"/>
        </w:rPr>
      </w:pPr>
      <w:r w:rsidRPr="0025645B">
        <w:rPr>
          <w:i/>
          <w:iCs/>
          <w:sz w:val="28"/>
          <w:szCs w:val="28"/>
        </w:rPr>
        <w:br w:type="page"/>
      </w:r>
    </w:p>
    <w:p w14:paraId="39F7F012" w14:textId="14004B38" w:rsidR="00D15114" w:rsidRPr="0025645B" w:rsidRDefault="00000000" w:rsidP="00E84346">
      <w:pPr>
        <w:spacing w:line="360" w:lineRule="auto"/>
        <w:jc w:val="center"/>
        <w:rPr>
          <w:rFonts w:eastAsia="Calibri"/>
          <w:b/>
          <w:bCs/>
          <w:color w:val="FF0000"/>
          <w:sz w:val="24"/>
          <w:szCs w:val="28"/>
          <w:u w:val="single"/>
        </w:rPr>
      </w:pPr>
      <w:r w:rsidRPr="0025645B">
        <w:rPr>
          <w:rFonts w:eastAsia="Calibri"/>
          <w:b/>
          <w:bCs/>
          <w:sz w:val="28"/>
          <w:szCs w:val="32"/>
        </w:rPr>
        <w:lastRenderedPageBreak/>
        <w:t>СПИСОК ИСПОЛЬЗОВАННЫХ ИСТОЧНИКОВ</w:t>
      </w:r>
    </w:p>
    <w:p w14:paraId="77C1C537" w14:textId="77777777" w:rsidR="00D15114" w:rsidRPr="0025645B" w:rsidRDefault="00D15114">
      <w:pPr>
        <w:jc w:val="center"/>
        <w:rPr>
          <w:rFonts w:eastAsia="Calibri"/>
          <w:b/>
          <w:bCs/>
          <w:color w:val="FF0000"/>
          <w:sz w:val="24"/>
          <w:szCs w:val="28"/>
          <w:u w:val="single"/>
        </w:rPr>
      </w:pPr>
    </w:p>
    <w:p w14:paraId="4DCF4F69" w14:textId="77777777" w:rsidR="00835437" w:rsidRPr="00835437" w:rsidRDefault="00835437" w:rsidP="00835437">
      <w:pPr>
        <w:numPr>
          <w:ilvl w:val="0"/>
          <w:numId w:val="13"/>
        </w:num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proofErr w:type="spellStart"/>
      <w:r w:rsidRPr="00835437">
        <w:rPr>
          <w:sz w:val="28"/>
          <w:szCs w:val="28"/>
        </w:rPr>
        <w:t>Нейгел</w:t>
      </w:r>
      <w:proofErr w:type="spellEnd"/>
      <w:r w:rsidRPr="00835437">
        <w:rPr>
          <w:sz w:val="28"/>
          <w:szCs w:val="28"/>
        </w:rPr>
        <w:t xml:space="preserve"> К., </w:t>
      </w:r>
      <w:proofErr w:type="spellStart"/>
      <w:r w:rsidRPr="00835437">
        <w:rPr>
          <w:sz w:val="28"/>
          <w:szCs w:val="28"/>
        </w:rPr>
        <w:t>Ивьен</w:t>
      </w:r>
      <w:proofErr w:type="spellEnd"/>
      <w:r w:rsidRPr="00835437">
        <w:rPr>
          <w:sz w:val="28"/>
          <w:szCs w:val="28"/>
        </w:rPr>
        <w:t xml:space="preserve"> Б., </w:t>
      </w:r>
      <w:proofErr w:type="spellStart"/>
      <w:r w:rsidRPr="00835437">
        <w:rPr>
          <w:sz w:val="28"/>
          <w:szCs w:val="28"/>
        </w:rPr>
        <w:t>Глинн</w:t>
      </w:r>
      <w:proofErr w:type="spellEnd"/>
      <w:r w:rsidRPr="00835437">
        <w:rPr>
          <w:sz w:val="28"/>
          <w:szCs w:val="28"/>
        </w:rPr>
        <w:t xml:space="preserve"> Д., Уотсон К. C# 5.0 и платформа .NET 4.5 для профессионалов. — М.: Вильямс, 2014.</w:t>
      </w:r>
    </w:p>
    <w:p w14:paraId="25264B75" w14:textId="77777777" w:rsidR="00835437" w:rsidRPr="00835437" w:rsidRDefault="00835437" w:rsidP="00835437">
      <w:pPr>
        <w:numPr>
          <w:ilvl w:val="0"/>
          <w:numId w:val="13"/>
        </w:num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proofErr w:type="spellStart"/>
      <w:r w:rsidRPr="00835437">
        <w:rPr>
          <w:sz w:val="28"/>
          <w:szCs w:val="28"/>
        </w:rPr>
        <w:t>Шилдт</w:t>
      </w:r>
      <w:proofErr w:type="spellEnd"/>
      <w:r w:rsidRPr="00835437">
        <w:rPr>
          <w:sz w:val="28"/>
          <w:szCs w:val="28"/>
        </w:rPr>
        <w:t xml:space="preserve"> Г. C# 4.0: полное руководство. — М.: Вильямс, 2013.</w:t>
      </w:r>
    </w:p>
    <w:p w14:paraId="492998F3" w14:textId="77777777" w:rsidR="00835437" w:rsidRPr="00835437" w:rsidRDefault="00835437" w:rsidP="00835437">
      <w:pPr>
        <w:numPr>
          <w:ilvl w:val="0"/>
          <w:numId w:val="13"/>
        </w:num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  <w:lang w:val="en-GB"/>
        </w:rPr>
      </w:pPr>
      <w:r w:rsidRPr="00835437">
        <w:rPr>
          <w:sz w:val="28"/>
          <w:szCs w:val="28"/>
          <w:lang w:val="en-GB"/>
        </w:rPr>
        <w:t xml:space="preserve">Microsoft Docs. SQLite </w:t>
      </w:r>
      <w:r w:rsidRPr="00835437">
        <w:rPr>
          <w:sz w:val="28"/>
          <w:szCs w:val="28"/>
        </w:rPr>
        <w:t>в</w:t>
      </w:r>
      <w:r w:rsidRPr="00835437">
        <w:rPr>
          <w:sz w:val="28"/>
          <w:szCs w:val="28"/>
          <w:lang w:val="en-GB"/>
        </w:rPr>
        <w:t xml:space="preserve"> .NET. https://docs.microsoft.com/ru-ru/dotnet/standard/data/sqlite/</w:t>
      </w:r>
    </w:p>
    <w:p w14:paraId="5BDD8D20" w14:textId="77777777" w:rsidR="00835437" w:rsidRPr="00835437" w:rsidRDefault="00835437" w:rsidP="00835437">
      <w:pPr>
        <w:numPr>
          <w:ilvl w:val="0"/>
          <w:numId w:val="13"/>
        </w:num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  <w:r w:rsidRPr="00835437">
        <w:rPr>
          <w:sz w:val="28"/>
          <w:szCs w:val="28"/>
        </w:rPr>
        <w:t>Фаулер М. UML. Основы. — СПб.: Символ-Плюс, 2019.</w:t>
      </w:r>
    </w:p>
    <w:p w14:paraId="1DBBB1AA" w14:textId="5969105B" w:rsidR="00D15114" w:rsidRPr="0025645B" w:rsidRDefault="00D15114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D15114" w:rsidRPr="0025645B">
      <w:footerReference w:type="even" r:id="rId12"/>
      <w:footerReference w:type="default" r:id="rId13"/>
      <w:pgSz w:w="11906" w:h="16838"/>
      <w:pgMar w:top="851" w:right="567" w:bottom="1456" w:left="1418" w:header="0" w:footer="85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D878C" w14:textId="77777777" w:rsidR="00F46BD5" w:rsidRDefault="00F46BD5">
      <w:r>
        <w:separator/>
      </w:r>
    </w:p>
  </w:endnote>
  <w:endnote w:type="continuationSeparator" w:id="0">
    <w:p w14:paraId="1C32AEF2" w14:textId="77777777" w:rsidR="00F46BD5" w:rsidRDefault="00F46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OpenSymbol;Arial Unicode MS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default"/>
  </w:font>
  <w:font w:name="Noto Sans Mono CJK SC">
    <w:altName w:val="Segoe Print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altName w:val="Segoe Print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C87B" w14:textId="77777777" w:rsidR="00D15114" w:rsidRDefault="00D1511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PageNumWizard_FOOTER_Базовый2"/>
  <w:p w14:paraId="52BA0295" w14:textId="77777777" w:rsidR="00D15114" w:rsidRDefault="00000000">
    <w:pPr>
      <w:pStyle w:val="a9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8</w:t>
    </w:r>
    <w:r>
      <w:rPr>
        <w:sz w:val="28"/>
        <w:szCs w:val="28"/>
      </w:rPr>
      <w:fldChar w:fldCharType="end"/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E07E" w14:textId="77777777" w:rsidR="00F46BD5" w:rsidRDefault="00F46BD5">
      <w:r>
        <w:separator/>
      </w:r>
    </w:p>
  </w:footnote>
  <w:footnote w:type="continuationSeparator" w:id="0">
    <w:p w14:paraId="329CC005" w14:textId="77777777" w:rsidR="00F46BD5" w:rsidRDefault="00F46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tabs>
          <w:tab w:val="left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971" w:hanging="180"/>
      </w:p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5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0F41534B"/>
    <w:multiLevelType w:val="multilevel"/>
    <w:tmpl w:val="77C4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821E9"/>
    <w:multiLevelType w:val="multilevel"/>
    <w:tmpl w:val="1E3C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1FA4"/>
    <w:multiLevelType w:val="multilevel"/>
    <w:tmpl w:val="1AF8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D08A9"/>
    <w:multiLevelType w:val="multilevel"/>
    <w:tmpl w:val="9EBAF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82963"/>
    <w:multiLevelType w:val="multilevel"/>
    <w:tmpl w:val="CEDA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603280"/>
    <w:multiLevelType w:val="multilevel"/>
    <w:tmpl w:val="26C2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51CC9"/>
    <w:multiLevelType w:val="multilevel"/>
    <w:tmpl w:val="280C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E2D98"/>
    <w:multiLevelType w:val="multilevel"/>
    <w:tmpl w:val="CC3E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2" w15:restartNumberingAfterBreak="0">
    <w:nsid w:val="74CD3816"/>
    <w:multiLevelType w:val="multilevel"/>
    <w:tmpl w:val="B58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249942">
    <w:abstractNumId w:val="2"/>
  </w:num>
  <w:num w:numId="2" w16cid:durableId="130905724">
    <w:abstractNumId w:val="11"/>
  </w:num>
  <w:num w:numId="3" w16cid:durableId="1871458166">
    <w:abstractNumId w:val="1"/>
  </w:num>
  <w:num w:numId="4" w16cid:durableId="1013726512">
    <w:abstractNumId w:val="0"/>
  </w:num>
  <w:num w:numId="5" w16cid:durableId="465706429">
    <w:abstractNumId w:val="8"/>
  </w:num>
  <w:num w:numId="6" w16cid:durableId="1320962788">
    <w:abstractNumId w:val="6"/>
  </w:num>
  <w:num w:numId="7" w16cid:durableId="208347514">
    <w:abstractNumId w:val="5"/>
  </w:num>
  <w:num w:numId="8" w16cid:durableId="178204028">
    <w:abstractNumId w:val="10"/>
  </w:num>
  <w:num w:numId="9" w16cid:durableId="1327125151">
    <w:abstractNumId w:val="4"/>
  </w:num>
  <w:num w:numId="10" w16cid:durableId="1571693753">
    <w:abstractNumId w:val="12"/>
  </w:num>
  <w:num w:numId="11" w16cid:durableId="995694034">
    <w:abstractNumId w:val="9"/>
  </w:num>
  <w:num w:numId="12" w16cid:durableId="348794008">
    <w:abstractNumId w:val="7"/>
  </w:num>
  <w:num w:numId="13" w16cid:durableId="1769158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114"/>
    <w:rsid w:val="0007477C"/>
    <w:rsid w:val="0025645B"/>
    <w:rsid w:val="00466E9B"/>
    <w:rsid w:val="00472A91"/>
    <w:rsid w:val="0049531C"/>
    <w:rsid w:val="004D3098"/>
    <w:rsid w:val="005C6628"/>
    <w:rsid w:val="00652636"/>
    <w:rsid w:val="006C6928"/>
    <w:rsid w:val="00717290"/>
    <w:rsid w:val="007B5AD4"/>
    <w:rsid w:val="00835437"/>
    <w:rsid w:val="00914749"/>
    <w:rsid w:val="009B373E"/>
    <w:rsid w:val="009C0A65"/>
    <w:rsid w:val="00A669EC"/>
    <w:rsid w:val="00CD0F6B"/>
    <w:rsid w:val="00D15114"/>
    <w:rsid w:val="00D6641B"/>
    <w:rsid w:val="00E84346"/>
    <w:rsid w:val="00EF34A5"/>
    <w:rsid w:val="00EF4EA4"/>
    <w:rsid w:val="00F46BD5"/>
    <w:rsid w:val="00F906AE"/>
    <w:rsid w:val="0470181A"/>
    <w:rsid w:val="638F72AA"/>
    <w:rsid w:val="689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1CA722"/>
  <w15:docId w15:val="{2E0728F2-D96B-40E4-A628-524ED6B2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qFormat="1"/>
    <w:lsdException w:name="endnote text" w:qFormat="1"/>
    <w:lsdException w:name="List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rFonts w:eastAsia="Times New Roman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  <w:bCs/>
    </w:rPr>
  </w:style>
  <w:style w:type="paragraph" w:styleId="a5">
    <w:name w:val="endnote text"/>
    <w:basedOn w:val="a"/>
    <w:qFormat/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Body Text"/>
    <w:basedOn w:val="a"/>
    <w:pPr>
      <w:spacing w:after="120"/>
    </w:pPr>
  </w:style>
  <w:style w:type="paragraph" w:styleId="a8">
    <w:name w:val="Body Text Indent"/>
    <w:basedOn w:val="a"/>
    <w:qFormat/>
    <w:pPr>
      <w:spacing w:after="120"/>
      <w:ind w:left="283"/>
    </w:pPr>
  </w:style>
  <w:style w:type="paragraph" w:styleId="a9">
    <w:name w:val="footer"/>
    <w:basedOn w:val="HeaderandFooter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960"/>
        <w:tab w:val="right" w:pos="9921"/>
      </w:tabs>
    </w:pPr>
  </w:style>
  <w:style w:type="paragraph" w:styleId="aa">
    <w:name w:val="List"/>
    <w:basedOn w:val="a7"/>
    <w:qFormat/>
    <w:rPr>
      <w:rFonts w:cs="Noto Sans Devanagari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4z0">
    <w:name w:val="WW8Num4z0"/>
    <w:qFormat/>
    <w:rPr>
      <w:sz w:val="28"/>
      <w:szCs w:val="32"/>
    </w:rPr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eastAsia="Times New Roman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8"/>
      <w:szCs w:val="28"/>
      <w:u w:val="none"/>
      <w:vertAlign w:val="baseline"/>
      <w:lang w:val="ru-RU" w:bidi="ru-RU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3">
    <w:name w:val="WW8Num10z3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20z0">
    <w:name w:val="WW8Num20z0"/>
    <w:qFormat/>
    <w:rPr>
      <w:sz w:val="28"/>
      <w:szCs w:val="32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eastAsia="Times New Roman" w:hAnsi="Symbol" w:cs="Times New Roman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4z0">
    <w:name w:val="WW8Num24z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WW8Num26z3">
    <w:name w:val="WW8Num26z3"/>
    <w:qFormat/>
  </w:style>
  <w:style w:type="character" w:customStyle="1" w:styleId="WW8Num27z0">
    <w:name w:val="WW8Num27z0"/>
    <w:qFormat/>
    <w:rPr>
      <w:sz w:val="24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30">
    <w:name w:val="Заголовок 3 Знак"/>
    <w:qFormat/>
    <w:rPr>
      <w:rFonts w:eastAsia="Times New Roman" w:cs="Times New Roman"/>
      <w:b/>
      <w:sz w:val="20"/>
      <w:szCs w:val="20"/>
    </w:rPr>
  </w:style>
  <w:style w:type="character" w:customStyle="1" w:styleId="40">
    <w:name w:val="Заголовок 4 Знак"/>
    <w:qFormat/>
    <w:rPr>
      <w:rFonts w:eastAsia="Times New Roman" w:cs="Times New Roman"/>
      <w:b/>
      <w:sz w:val="20"/>
      <w:szCs w:val="20"/>
    </w:rPr>
  </w:style>
  <w:style w:type="character" w:customStyle="1" w:styleId="ab">
    <w:name w:val="Заголовок Знак"/>
    <w:qFormat/>
    <w:rPr>
      <w:rFonts w:eastAsia="Times New Roman" w:cs="Times New Roman"/>
      <w:i/>
      <w:sz w:val="26"/>
      <w:szCs w:val="20"/>
    </w:rPr>
  </w:style>
  <w:style w:type="character" w:customStyle="1" w:styleId="20">
    <w:name w:val="Основной текст 2 Знак"/>
    <w:qFormat/>
    <w:rPr>
      <w:rFonts w:eastAsia="Times New Roman" w:cs="Times New Roman"/>
      <w:sz w:val="24"/>
      <w:szCs w:val="20"/>
    </w:rPr>
  </w:style>
  <w:style w:type="character" w:customStyle="1" w:styleId="31">
    <w:name w:val="Основной текст 3 Знак"/>
    <w:qFormat/>
    <w:rPr>
      <w:rFonts w:eastAsia="Times New Roman" w:cs="Times New Roman"/>
      <w:b/>
      <w:i/>
      <w:sz w:val="24"/>
      <w:szCs w:val="20"/>
    </w:rPr>
  </w:style>
  <w:style w:type="character" w:customStyle="1" w:styleId="ac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50">
    <w:name w:val="Заголовок 5 Знак"/>
    <w:qFormat/>
    <w:rPr>
      <w:rFonts w:ascii="Cambria" w:eastAsia="Times New Roman" w:hAnsi="Cambria" w:cs="Times New Roman"/>
      <w:color w:val="243F60"/>
      <w:sz w:val="20"/>
      <w:szCs w:val="20"/>
    </w:rPr>
  </w:style>
  <w:style w:type="character" w:customStyle="1" w:styleId="ad">
    <w:name w:val="Основной текст Знак"/>
    <w:qFormat/>
    <w:rPr>
      <w:rFonts w:eastAsia="Times New Roman" w:cs="Times New Roman"/>
      <w:sz w:val="20"/>
      <w:szCs w:val="20"/>
    </w:rPr>
  </w:style>
  <w:style w:type="character" w:customStyle="1" w:styleId="ae">
    <w:name w:val="Основной текст с отступом Знак"/>
    <w:qFormat/>
    <w:rPr>
      <w:rFonts w:eastAsia="Times New Roman" w:cs="Times New Roman"/>
      <w:sz w:val="20"/>
      <w:szCs w:val="20"/>
    </w:rPr>
  </w:style>
  <w:style w:type="character" w:customStyle="1" w:styleId="21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2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3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24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 w:bidi="ru-RU"/>
    </w:rPr>
  </w:style>
  <w:style w:type="character" w:customStyle="1" w:styleId="FontStyle142">
    <w:name w:val="Font Style142"/>
    <w:qFormat/>
    <w:rPr>
      <w:rFonts w:ascii="Times New Roman" w:hAnsi="Times New Roman" w:cs="Times New Roman"/>
      <w:sz w:val="26"/>
      <w:szCs w:val="26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qFormat/>
    <w:rPr>
      <w:rFonts w:ascii="Times New Roman" w:hAnsi="Times New Roman" w:cs="Times New Roman"/>
      <w:b/>
      <w:bCs/>
      <w:sz w:val="22"/>
      <w:szCs w:val="22"/>
    </w:rPr>
  </w:style>
  <w:style w:type="character" w:customStyle="1" w:styleId="32">
    <w:name w:val="Основной текст с отступом 3 Знак"/>
    <w:qFormat/>
    <w:rPr>
      <w:rFonts w:eastAsia="Times New Roman"/>
      <w:sz w:val="16"/>
      <w:szCs w:val="16"/>
    </w:rPr>
  </w:style>
  <w:style w:type="character" w:customStyle="1" w:styleId="af">
    <w:name w:val="Основной текст_"/>
    <w:qFormat/>
    <w:rPr>
      <w:rFonts w:eastAsia="Times New Roman"/>
      <w:i/>
    </w:rPr>
  </w:style>
  <w:style w:type="character" w:customStyle="1" w:styleId="af0">
    <w:name w:val="Основной текст + Курсив"/>
    <w:qFormat/>
    <w:rPr>
      <w:iCs/>
    </w:rPr>
  </w:style>
  <w:style w:type="character" w:customStyle="1" w:styleId="af1">
    <w:name w:val="Основной текст + Полужирный"/>
    <w:qFormat/>
    <w:rPr>
      <w:rFonts w:ascii="Times New Roman" w:eastAsia="Times New Roman" w:hAnsi="Times New Roman" w:cs="Times New Roman"/>
      <w:b/>
      <w:bCs/>
      <w:i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pacing w:val="-20"/>
      <w:sz w:val="22"/>
      <w:szCs w:val="22"/>
    </w:rPr>
  </w:style>
  <w:style w:type="character" w:customStyle="1" w:styleId="af2">
    <w:name w:val="Подпись к картинке_"/>
    <w:qFormat/>
    <w:rPr>
      <w:sz w:val="17"/>
      <w:szCs w:val="17"/>
      <w:shd w:val="clear" w:color="auto" w:fill="FFFFFF"/>
    </w:rPr>
  </w:style>
  <w:style w:type="character" w:customStyle="1" w:styleId="10">
    <w:name w:val="Знак примечания1"/>
    <w:qFormat/>
    <w:rPr>
      <w:sz w:val="16"/>
      <w:szCs w:val="16"/>
    </w:rPr>
  </w:style>
  <w:style w:type="character" w:customStyle="1" w:styleId="af3">
    <w:name w:val="Текст примечания Знак"/>
    <w:qFormat/>
    <w:rPr>
      <w:rFonts w:eastAsia="Times New Roman"/>
    </w:rPr>
  </w:style>
  <w:style w:type="character" w:customStyle="1" w:styleId="af4">
    <w:name w:val="Тема примечания Знак"/>
    <w:qFormat/>
    <w:rPr>
      <w:rFonts w:eastAsia="Times New Roman"/>
      <w:b/>
      <w:bCs/>
    </w:rPr>
  </w:style>
  <w:style w:type="character" w:customStyle="1" w:styleId="af5">
    <w:name w:val="Текст концевой сноски Знак"/>
    <w:qFormat/>
    <w:rPr>
      <w:rFonts w:eastAsia="Times New Roman"/>
    </w:rPr>
  </w:style>
  <w:style w:type="character" w:customStyle="1" w:styleId="af6">
    <w:name w:val="Символ концевой сноски"/>
    <w:qFormat/>
    <w:rPr>
      <w:vertAlign w:val="superscript"/>
    </w:rPr>
  </w:style>
  <w:style w:type="character" w:customStyle="1" w:styleId="af7">
    <w:name w:val="Символ нумерации"/>
    <w:qFormat/>
  </w:style>
  <w:style w:type="character" w:customStyle="1" w:styleId="af8">
    <w:name w:val="Маркеры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af9">
    <w:name w:val="Исходный текст"/>
    <w:qFormat/>
    <w:rPr>
      <w:rFonts w:ascii="Liberation Mono" w:eastAsia="Noto Sans Mono CJK SC" w:hAnsi="Liberation Mono" w:cs="Liberation Mono"/>
    </w:rPr>
  </w:style>
  <w:style w:type="paragraph" w:customStyle="1" w:styleId="11">
    <w:name w:val="Заголовок1"/>
    <w:basedOn w:val="a"/>
    <w:next w:val="a7"/>
    <w:qFormat/>
    <w:pPr>
      <w:jc w:val="center"/>
    </w:pPr>
    <w:rPr>
      <w:i/>
      <w:sz w:val="26"/>
    </w:rPr>
  </w:style>
  <w:style w:type="paragraph" w:customStyle="1" w:styleId="12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3">
    <w:name w:val="Обычный1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 w:val="24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 w:val="24"/>
    </w:rPr>
  </w:style>
  <w:style w:type="paragraph" w:customStyle="1" w:styleId="14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15">
    <w:name w:val="Абзац списка1"/>
    <w:basedOn w:val="a"/>
    <w:qFormat/>
    <w:pPr>
      <w:ind w:left="720"/>
      <w:contextualSpacing/>
    </w:pPr>
  </w:style>
  <w:style w:type="paragraph" w:customStyle="1" w:styleId="25">
    <w:name w:val="Обычный2"/>
    <w:qFormat/>
    <w:pPr>
      <w:widowControl w:val="0"/>
      <w:suppressAutoHyphens/>
    </w:pPr>
    <w:rPr>
      <w:rFonts w:eastAsia="Times New Roman"/>
      <w:lang w:eastAsia="zh-CN"/>
    </w:rPr>
  </w:style>
  <w:style w:type="paragraph" w:customStyle="1" w:styleId="Style20">
    <w:name w:val="Style20"/>
    <w:basedOn w:val="a"/>
    <w:qFormat/>
    <w:pPr>
      <w:widowControl w:val="0"/>
      <w:spacing w:line="322" w:lineRule="exact"/>
    </w:pPr>
    <w:rPr>
      <w:sz w:val="24"/>
      <w:szCs w:val="24"/>
    </w:rPr>
  </w:style>
  <w:style w:type="paragraph" w:customStyle="1" w:styleId="Normal1">
    <w:name w:val="Normal1"/>
    <w:qFormat/>
    <w:pPr>
      <w:widowControl w:val="0"/>
      <w:suppressAutoHyphens/>
      <w:spacing w:line="300" w:lineRule="auto"/>
      <w:ind w:left="80"/>
      <w:jc w:val="both"/>
    </w:pPr>
    <w:rPr>
      <w:rFonts w:eastAsia="Times New Roman"/>
      <w:i/>
      <w:sz w:val="24"/>
      <w:lang w:eastAsia="zh-CN"/>
    </w:rPr>
  </w:style>
  <w:style w:type="paragraph" w:customStyle="1" w:styleId="Style60">
    <w:name w:val="Style60"/>
    <w:basedOn w:val="a"/>
    <w:qFormat/>
    <w:pPr>
      <w:widowControl w:val="0"/>
      <w:spacing w:line="322" w:lineRule="exact"/>
      <w:ind w:hanging="509"/>
    </w:pPr>
    <w:rPr>
      <w:sz w:val="24"/>
      <w:szCs w:val="24"/>
    </w:rPr>
  </w:style>
  <w:style w:type="paragraph" w:customStyle="1" w:styleId="31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26">
    <w:name w:val="Основной текст2"/>
    <w:basedOn w:val="a"/>
    <w:qFormat/>
    <w:pPr>
      <w:widowControl w:val="0"/>
      <w:jc w:val="both"/>
    </w:pPr>
    <w:rPr>
      <w:i/>
    </w:rPr>
  </w:style>
  <w:style w:type="paragraph" w:customStyle="1" w:styleId="afa">
    <w:name w:val="Подпись к картинке"/>
    <w:basedOn w:val="a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suppressAutoHyphens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paragraph" w:customStyle="1" w:styleId="afb">
    <w:name w:val="Основной"/>
    <w:basedOn w:val="a"/>
    <w:qFormat/>
    <w:pPr>
      <w:ind w:firstLine="851"/>
      <w:jc w:val="both"/>
      <w:textAlignment w:val="baseline"/>
    </w:pPr>
    <w:rPr>
      <w:rFonts w:eastAsia="MS Mincho;ＭＳ 明朝"/>
      <w:color w:val="00000A"/>
      <w:sz w:val="24"/>
      <w:szCs w:val="24"/>
    </w:rPr>
  </w:style>
  <w:style w:type="paragraph" w:customStyle="1" w:styleId="16">
    <w:name w:val="Текст примечания1"/>
    <w:basedOn w:val="a"/>
    <w:qFormat/>
  </w:style>
  <w:style w:type="paragraph" w:customStyle="1" w:styleId="17">
    <w:name w:val="Тема примечания1"/>
    <w:basedOn w:val="16"/>
    <w:next w:val="16"/>
    <w:qFormat/>
    <w:rPr>
      <w:b/>
      <w:bCs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afe">
    <w:name w:val="Горизонтальная линия"/>
    <w:basedOn w:val="a"/>
    <w:next w:val="a7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">
    <w:name w:val="Текст в заданном формате"/>
    <w:basedOn w:val="a"/>
    <w:qFormat/>
    <w:rPr>
      <w:rFonts w:ascii="Liberation Mono" w:eastAsia="Noto Sans Mono CJK SC" w:hAnsi="Liberation Mono" w:cs="Liberation Mono"/>
    </w:rPr>
  </w:style>
  <w:style w:type="character" w:customStyle="1" w:styleId="qwen-markdown-text">
    <w:name w:val="qwen-markdown-text"/>
    <w:basedOn w:val="a0"/>
    <w:rsid w:val="004D3098"/>
  </w:style>
  <w:style w:type="paragraph" w:styleId="aff0">
    <w:name w:val="List Paragraph"/>
    <w:basedOn w:val="a"/>
    <w:uiPriority w:val="99"/>
    <w:unhideWhenUsed/>
    <w:rsid w:val="004D3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Дядя Алик!</dc:creator>
  <cp:lastModifiedBy>Асан Жакыпбаев</cp:lastModifiedBy>
  <cp:revision>17</cp:revision>
  <dcterms:created xsi:type="dcterms:W3CDTF">2026-03-15T18:02:00Z</dcterms:created>
  <dcterms:modified xsi:type="dcterms:W3CDTF">2026-04-23T15:04:00Z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76AF8F51BB51488F805649BF1E0FB5B8_12</vt:lpwstr>
  </property>
</Properties>
</file>