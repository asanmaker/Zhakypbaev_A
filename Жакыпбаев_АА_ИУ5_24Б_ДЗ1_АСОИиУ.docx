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D15114" w:rsidRPr="005C6628" w14:paraId="68E25CD3" w14:textId="77777777">
        <w:tc>
          <w:tcPr>
            <w:tcW w:w="1383" w:type="dxa"/>
          </w:tcPr>
          <w:p w14:paraId="0615E86A" w14:textId="77777777" w:rsidR="00D15114" w:rsidRPr="005C6628" w:rsidRDefault="00000000">
            <w:pPr>
              <w:widowControl w:val="0"/>
              <w:snapToGrid w:val="0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b/>
                <w:noProof/>
                <w:sz w:val="18"/>
                <w:szCs w:val="18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449B8A0B" wp14:editId="1E0BA62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58850" cy="1092835"/>
                  <wp:effectExtent l="0" t="0" r="0" b="0"/>
                  <wp:wrapNone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9198" t="5268" r="11223" b="4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1181F0F2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41051D80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7C498A11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C42B4D3" w14:textId="77777777" w:rsidR="00D15114" w:rsidRPr="005C6628" w:rsidRDefault="00000000">
            <w:pPr>
              <w:widowControl w:val="0"/>
              <w:ind w:right="-2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61FC5DE" w14:textId="77777777" w:rsidR="00D15114" w:rsidRPr="005C6628" w:rsidRDefault="00000000">
            <w:pPr>
              <w:widowControl w:val="0"/>
              <w:ind w:right="-2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BF68680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B92C6D3" w14:textId="77777777" w:rsidR="00D15114" w:rsidRPr="005C6628" w:rsidRDefault="00000000">
            <w:pPr>
              <w:widowControl w:val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6628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F0FF221" w14:textId="77777777" w:rsidR="00D15114" w:rsidRPr="005C6628" w:rsidRDefault="00D15114">
      <w:pPr>
        <w:widowControl w:val="0"/>
        <w:pBdr>
          <w:bottom w:val="thinThickSmallGap" w:sz="24" w:space="1" w:color="000000"/>
        </w:pBdr>
        <w:jc w:val="center"/>
        <w:rPr>
          <w:rFonts w:ascii="Arial" w:hAnsi="Arial" w:cs="Arial"/>
          <w:b/>
          <w:sz w:val="8"/>
          <w:lang w:eastAsia="en-US"/>
        </w:rPr>
      </w:pPr>
    </w:p>
    <w:p w14:paraId="31C8AFE9" w14:textId="77777777" w:rsidR="00D15114" w:rsidRPr="005C6628" w:rsidRDefault="00D15114">
      <w:pPr>
        <w:widowControl w:val="0"/>
        <w:rPr>
          <w:rFonts w:ascii="Arial" w:hAnsi="Arial" w:cs="Arial"/>
          <w:b/>
          <w:sz w:val="8"/>
          <w:lang w:eastAsia="en-US"/>
        </w:rPr>
      </w:pPr>
    </w:p>
    <w:tbl>
      <w:tblPr>
        <w:tblW w:w="971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889"/>
        <w:gridCol w:w="7825"/>
      </w:tblGrid>
      <w:tr w:rsidR="00D15114" w:rsidRPr="005C6628" w14:paraId="6655A8DF" w14:textId="77777777">
        <w:trPr>
          <w:trHeight w:val="255"/>
        </w:trPr>
        <w:tc>
          <w:tcPr>
            <w:tcW w:w="1889" w:type="dxa"/>
          </w:tcPr>
          <w:p w14:paraId="7B1141E7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4" w:type="dxa"/>
            <w:tcBorders>
              <w:bottom w:val="single" w:sz="4" w:space="0" w:color="000000"/>
            </w:tcBorders>
          </w:tcPr>
          <w:p w14:paraId="601A26F7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15114" w:rsidRPr="005C6628" w14:paraId="0E7E5E3B" w14:textId="77777777">
        <w:tc>
          <w:tcPr>
            <w:tcW w:w="1889" w:type="dxa"/>
          </w:tcPr>
          <w:p w14:paraId="7F3C565D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4" w:type="dxa"/>
            <w:tcBorders>
              <w:top w:val="single" w:sz="4" w:space="0" w:color="000000"/>
              <w:bottom w:val="single" w:sz="4" w:space="0" w:color="000000"/>
            </w:tcBorders>
          </w:tcPr>
          <w:p w14:paraId="48CA2871" w14:textId="77777777" w:rsidR="00D15114" w:rsidRPr="005C6628" w:rsidRDefault="00000000">
            <w:pPr>
              <w:widowControl w:val="0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20F1B57B" w14:textId="77777777" w:rsidR="00D15114" w:rsidRPr="005C6628" w:rsidRDefault="00D15114">
      <w:pPr>
        <w:widowControl w:val="0"/>
        <w:rPr>
          <w:rFonts w:ascii="Arial" w:hAnsi="Arial" w:cs="Arial"/>
          <w:i/>
          <w:sz w:val="36"/>
          <w:szCs w:val="24"/>
          <w:lang w:eastAsia="en-US"/>
        </w:rPr>
      </w:pPr>
    </w:p>
    <w:p w14:paraId="73CC046D" w14:textId="77777777" w:rsidR="00D15114" w:rsidRPr="005C6628" w:rsidRDefault="00D15114">
      <w:pPr>
        <w:jc w:val="center"/>
        <w:rPr>
          <w:rFonts w:ascii="Arial" w:hAnsi="Arial" w:cs="Arial"/>
          <w:b/>
          <w:i/>
          <w:sz w:val="36"/>
          <w:szCs w:val="36"/>
          <w:lang w:eastAsia="en-US"/>
        </w:rPr>
      </w:pPr>
    </w:p>
    <w:p w14:paraId="74D2B425" w14:textId="5B6DD625" w:rsidR="00D15114" w:rsidRPr="005C6628" w:rsidRDefault="007B5AD4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Домашнее задание</w:t>
      </w:r>
      <w:r w:rsidR="00000000" w:rsidRPr="005C6628">
        <w:rPr>
          <w:rFonts w:ascii="Arial" w:hAnsi="Arial" w:cs="Arial"/>
          <w:b/>
          <w:sz w:val="28"/>
          <w:szCs w:val="28"/>
        </w:rPr>
        <w:t xml:space="preserve"> №</w:t>
      </w:r>
      <w:r w:rsidRPr="005C6628">
        <w:rPr>
          <w:rFonts w:ascii="Arial" w:hAnsi="Arial" w:cs="Arial"/>
          <w:b/>
          <w:sz w:val="28"/>
          <w:szCs w:val="28"/>
        </w:rPr>
        <w:t>1</w:t>
      </w:r>
    </w:p>
    <w:p w14:paraId="5255D4AB" w14:textId="77777777" w:rsidR="00D15114" w:rsidRPr="005C6628" w:rsidRDefault="00D15114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41CC8D3F" w14:textId="77777777" w:rsidR="00D15114" w:rsidRPr="005C6628" w:rsidRDefault="00D15114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5F537DA8" w14:textId="39534307" w:rsidR="00D15114" w:rsidRPr="005C6628" w:rsidRDefault="00000000">
      <w:pPr>
        <w:spacing w:line="360" w:lineRule="auto"/>
        <w:jc w:val="center"/>
        <w:rPr>
          <w:rFonts w:ascii="Arial" w:hAnsi="Arial" w:cs="Arial"/>
        </w:rPr>
      </w:pPr>
      <w:bookmarkStart w:id="0" w:name="yui_3_18_1_1_1771183315745_98"/>
      <w:bookmarkEnd w:id="0"/>
      <w:r w:rsidRPr="005C6628">
        <w:rPr>
          <w:rStyle w:val="a4"/>
          <w:rFonts w:ascii="Arial" w:hAnsi="Arial" w:cs="Arial"/>
          <w:b w:val="0"/>
          <w:bCs w:val="0"/>
          <w:sz w:val="32"/>
          <w:szCs w:val="32"/>
        </w:rPr>
        <w:t>«</w:t>
      </w:r>
      <w:r w:rsidR="007B5AD4" w:rsidRPr="005C6628">
        <w:rPr>
          <w:rFonts w:ascii="Arial" w:hAnsi="Arial" w:cs="Arial"/>
          <w:sz w:val="32"/>
          <w:szCs w:val="32"/>
        </w:rPr>
        <w:t>Реализация алгоритма поиска с опечатками</w:t>
      </w:r>
      <w:r w:rsidRPr="005C6628">
        <w:rPr>
          <w:rStyle w:val="a4"/>
          <w:rFonts w:ascii="Arial" w:hAnsi="Arial" w:cs="Arial"/>
          <w:b w:val="0"/>
          <w:bCs w:val="0"/>
          <w:sz w:val="32"/>
          <w:szCs w:val="32"/>
        </w:rPr>
        <w:t>»</w:t>
      </w:r>
    </w:p>
    <w:p w14:paraId="210872B8" w14:textId="77777777" w:rsidR="00D15114" w:rsidRPr="005C6628" w:rsidRDefault="00D15114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5C25CAC5" w14:textId="77777777" w:rsidR="00D15114" w:rsidRPr="005C6628" w:rsidRDefault="00D15114">
      <w:pPr>
        <w:jc w:val="center"/>
        <w:rPr>
          <w:rFonts w:ascii="Arial" w:hAnsi="Arial" w:cs="Arial"/>
          <w:b/>
          <w:sz w:val="32"/>
          <w:szCs w:val="32"/>
        </w:rPr>
      </w:pPr>
    </w:p>
    <w:p w14:paraId="370C2841" w14:textId="687104C7" w:rsidR="007B5AD4" w:rsidRPr="005C6628" w:rsidRDefault="00000000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ДИСЦИПЛИНА:</w:t>
      </w:r>
    </w:p>
    <w:p w14:paraId="3C7FA1E0" w14:textId="77777777" w:rsidR="007B5AD4" w:rsidRPr="005C6628" w:rsidRDefault="00000000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«</w:t>
      </w:r>
      <w:r w:rsidR="007B5AD4" w:rsidRPr="005C6628">
        <w:rPr>
          <w:rFonts w:ascii="Arial" w:hAnsi="Arial" w:cs="Arial"/>
          <w:b/>
          <w:sz w:val="28"/>
          <w:szCs w:val="28"/>
        </w:rPr>
        <w:t xml:space="preserve">Архитектура автоматизированных систем обработки </w:t>
      </w:r>
    </w:p>
    <w:p w14:paraId="30E0BDCF" w14:textId="52D124DA" w:rsidR="00D15114" w:rsidRPr="005C6628" w:rsidRDefault="007B5AD4" w:rsidP="007B5AD4">
      <w:pPr>
        <w:ind w:left="2694" w:hanging="2694"/>
        <w:jc w:val="center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информации и управления</w:t>
      </w:r>
      <w:r w:rsidR="00000000" w:rsidRPr="005C6628">
        <w:rPr>
          <w:rFonts w:ascii="Arial" w:hAnsi="Arial" w:cs="Arial"/>
          <w:b/>
          <w:sz w:val="28"/>
          <w:szCs w:val="28"/>
        </w:rPr>
        <w:t>»</w:t>
      </w:r>
    </w:p>
    <w:p w14:paraId="38DE8AA9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p w14:paraId="4C7A54C7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p w14:paraId="0C1338E7" w14:textId="77777777" w:rsidR="00D15114" w:rsidRPr="005C6628" w:rsidRDefault="00D15114">
      <w:pPr>
        <w:rPr>
          <w:rFonts w:ascii="Arial" w:hAnsi="Arial" w:cs="Arial"/>
          <w:b/>
          <w:sz w:val="28"/>
          <w:szCs w:val="28"/>
        </w:rPr>
      </w:pPr>
    </w:p>
    <w:tbl>
      <w:tblPr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179"/>
        <w:gridCol w:w="1214"/>
        <w:gridCol w:w="5177"/>
      </w:tblGrid>
      <w:tr w:rsidR="00D15114" w:rsidRPr="005C6628" w14:paraId="1253F069" w14:textId="77777777">
        <w:tc>
          <w:tcPr>
            <w:tcW w:w="4393" w:type="dxa"/>
            <w:gridSpan w:val="2"/>
          </w:tcPr>
          <w:p w14:paraId="587AAAE4" w14:textId="77777777" w:rsidR="00D15114" w:rsidRPr="005C6628" w:rsidRDefault="00000000">
            <w:pPr>
              <w:snapToGrid w:val="0"/>
              <w:spacing w:before="20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5176" w:type="dxa"/>
          </w:tcPr>
          <w:p w14:paraId="74FAD6C6" w14:textId="77777777" w:rsidR="00D15114" w:rsidRPr="005C6628" w:rsidRDefault="00000000">
            <w:pPr>
              <w:keepLines/>
              <w:spacing w:before="240" w:line="252" w:lineRule="auto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lang w:eastAsia="en-US"/>
              </w:rPr>
              <w:t xml:space="preserve">         _________________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 xml:space="preserve"> (</w:t>
            </w:r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Жакыпбаев А.А.)</w:t>
            </w:r>
          </w:p>
          <w:p w14:paraId="560E63FD" w14:textId="77777777" w:rsidR="00D15114" w:rsidRPr="005C6628" w:rsidRDefault="00000000">
            <w:pPr>
              <w:keepLines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>Под</w:t>
            </w:r>
            <w:r w:rsidRPr="005C6628">
              <w:rPr>
                <w:rFonts w:ascii="Arial" w:hAnsi="Arial" w:cs="Arial"/>
                <w:sz w:val="18"/>
                <w:lang w:eastAsia="en-US"/>
              </w:rPr>
              <w:t xml:space="preserve">пись)   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                </w:t>
            </w:r>
            <w:proofErr w:type="gramStart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(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>Ф.И.О.)</w:t>
            </w:r>
          </w:p>
          <w:p w14:paraId="011EB6B5" w14:textId="77777777" w:rsidR="00D15114" w:rsidRPr="005C6628" w:rsidRDefault="00D15114">
            <w:pPr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</w:tr>
      <w:tr w:rsidR="00D15114" w:rsidRPr="005C6628" w14:paraId="520D9ED5" w14:textId="77777777">
        <w:tc>
          <w:tcPr>
            <w:tcW w:w="4393" w:type="dxa"/>
            <w:gridSpan w:val="2"/>
          </w:tcPr>
          <w:p w14:paraId="393A9788" w14:textId="77777777" w:rsidR="00D15114" w:rsidRPr="005C6628" w:rsidRDefault="00000000">
            <w:pPr>
              <w:snapToGrid w:val="0"/>
              <w:spacing w:before="20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6" w:type="dxa"/>
          </w:tcPr>
          <w:p w14:paraId="17D401E8" w14:textId="66C24CE2" w:rsidR="00D15114" w:rsidRPr="005C6628" w:rsidRDefault="00000000">
            <w:pPr>
              <w:keepLines/>
              <w:spacing w:before="240" w:line="252" w:lineRule="auto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C6628">
              <w:rPr>
                <w:rFonts w:ascii="Arial" w:hAnsi="Arial" w:cs="Arial"/>
                <w:lang w:eastAsia="en-US"/>
              </w:rPr>
              <w:t xml:space="preserve">         _________________  </w:t>
            </w:r>
            <w:proofErr w:type="gramStart"/>
            <w:r w:rsidRPr="005C6628">
              <w:rPr>
                <w:rFonts w:ascii="Arial" w:hAnsi="Arial" w:cs="Arial"/>
                <w:lang w:eastAsia="en-US"/>
              </w:rPr>
              <w:t xml:space="preserve">   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(</w:t>
            </w:r>
            <w:proofErr w:type="gramEnd"/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7B5AD4"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>Ю.Е.</w:t>
            </w:r>
            <w:r w:rsidRPr="005C6628">
              <w:rPr>
                <w:rFonts w:ascii="Arial" w:hAnsi="Arial" w:cs="Arial"/>
                <w:sz w:val="28"/>
                <w:szCs w:val="28"/>
                <w:u w:val="single"/>
                <w:lang w:eastAsia="en-US"/>
              </w:rPr>
              <w:t xml:space="preserve"> </w:t>
            </w: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)</w:t>
            </w:r>
            <w:proofErr w:type="gramEnd"/>
          </w:p>
          <w:p w14:paraId="3B59D3A2" w14:textId="77777777" w:rsidR="00D15114" w:rsidRPr="005C6628" w:rsidRDefault="00000000">
            <w:pPr>
              <w:keepLines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5C6628">
              <w:rPr>
                <w:rFonts w:ascii="Arial" w:hAnsi="Arial" w:cs="Arial"/>
                <w:sz w:val="18"/>
                <w:szCs w:val="18"/>
                <w:lang w:eastAsia="en-US"/>
              </w:rPr>
              <w:t>Под</w:t>
            </w:r>
            <w:r w:rsidRPr="005C6628">
              <w:rPr>
                <w:rFonts w:ascii="Arial" w:hAnsi="Arial" w:cs="Arial"/>
                <w:sz w:val="18"/>
                <w:lang w:eastAsia="en-US"/>
              </w:rPr>
              <w:t xml:space="preserve">пись)   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                      </w:t>
            </w:r>
            <w:proofErr w:type="gramStart"/>
            <w:r w:rsidRPr="005C6628">
              <w:rPr>
                <w:rFonts w:ascii="Arial" w:hAnsi="Arial" w:cs="Arial"/>
                <w:sz w:val="18"/>
                <w:lang w:eastAsia="en-US"/>
              </w:rPr>
              <w:t xml:space="preserve">   (</w:t>
            </w:r>
            <w:proofErr w:type="gramEnd"/>
            <w:r w:rsidRPr="005C6628">
              <w:rPr>
                <w:rFonts w:ascii="Arial" w:hAnsi="Arial" w:cs="Arial"/>
                <w:sz w:val="18"/>
                <w:lang w:eastAsia="en-US"/>
              </w:rPr>
              <w:t>Ф.И.О.)</w:t>
            </w:r>
          </w:p>
          <w:p w14:paraId="0018CA18" w14:textId="77777777" w:rsidR="00D15114" w:rsidRPr="005C6628" w:rsidRDefault="00D15114">
            <w:pPr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</w:tr>
      <w:tr w:rsidR="00D15114" w:rsidRPr="005C6628" w14:paraId="451E34CA" w14:textId="77777777">
        <w:trPr>
          <w:trHeight w:val="1183"/>
        </w:trPr>
        <w:tc>
          <w:tcPr>
            <w:tcW w:w="9569" w:type="dxa"/>
            <w:gridSpan w:val="3"/>
          </w:tcPr>
          <w:p w14:paraId="6F934059" w14:textId="77777777" w:rsidR="00D15114" w:rsidRPr="005C6628" w:rsidRDefault="00D15114">
            <w:pPr>
              <w:snapToGrid w:val="0"/>
              <w:spacing w:after="28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  <w:p w14:paraId="7F187E2E" w14:textId="77777777" w:rsidR="00D15114" w:rsidRPr="005C6628" w:rsidRDefault="00000000">
            <w:pPr>
              <w:snapToGrid w:val="0"/>
              <w:spacing w:after="28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Дата сдачи (защиты):</w:t>
            </w:r>
          </w:p>
          <w:p w14:paraId="69ADA19F" w14:textId="77777777" w:rsidR="00D15114" w:rsidRPr="005C6628" w:rsidRDefault="00000000">
            <w:pPr>
              <w:snapToGrid w:val="0"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15114" w:rsidRPr="005C6628" w14:paraId="46CB769C" w14:textId="77777777">
        <w:trPr>
          <w:trHeight w:val="1096"/>
        </w:trPr>
        <w:tc>
          <w:tcPr>
            <w:tcW w:w="3179" w:type="dxa"/>
          </w:tcPr>
          <w:p w14:paraId="32DC1608" w14:textId="77777777" w:rsidR="00D15114" w:rsidRPr="005C6628" w:rsidRDefault="00D15114">
            <w:pPr>
              <w:snapToGrid w:val="0"/>
              <w:spacing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</w:p>
        </w:tc>
        <w:tc>
          <w:tcPr>
            <w:tcW w:w="6390" w:type="dxa"/>
            <w:gridSpan w:val="2"/>
          </w:tcPr>
          <w:p w14:paraId="4045F2EB" w14:textId="77777777" w:rsidR="00D15114" w:rsidRPr="005C6628" w:rsidRDefault="00000000">
            <w:pPr>
              <w:spacing w:after="16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- Балльная оценка:</w:t>
            </w:r>
          </w:p>
          <w:p w14:paraId="5684FC2F" w14:textId="77777777" w:rsidR="00D15114" w:rsidRPr="005C6628" w:rsidRDefault="00000000">
            <w:pPr>
              <w:spacing w:after="160" w:line="252" w:lineRule="auto"/>
              <w:rPr>
                <w:rFonts w:ascii="Arial" w:hAnsi="Arial" w:cs="Arial"/>
                <w:sz w:val="28"/>
                <w:szCs w:val="28"/>
                <w:lang w:eastAsia="en-US"/>
              </w:rPr>
            </w:pPr>
            <w:r w:rsidRPr="005C6628">
              <w:rPr>
                <w:rFonts w:ascii="Arial" w:hAnsi="Arial" w:cs="Arial"/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069208DB" w14:textId="77777777" w:rsidR="00D15114" w:rsidRPr="005C6628" w:rsidRDefault="00D15114">
      <w:pPr>
        <w:jc w:val="center"/>
        <w:rPr>
          <w:rFonts w:ascii="Arial" w:hAnsi="Arial" w:cs="Arial"/>
          <w:b/>
          <w:i/>
          <w:color w:val="FF0000"/>
          <w:sz w:val="28"/>
          <w:szCs w:val="28"/>
          <w:u w:val="single"/>
        </w:rPr>
      </w:pPr>
    </w:p>
    <w:p w14:paraId="2B6A664B" w14:textId="77777777" w:rsidR="00D15114" w:rsidRPr="005C6628" w:rsidRDefault="00000000">
      <w:pPr>
        <w:jc w:val="center"/>
        <w:rPr>
          <w:rFonts w:ascii="Arial" w:hAnsi="Arial" w:cs="Arial"/>
          <w:b/>
          <w:sz w:val="28"/>
          <w:szCs w:val="28"/>
        </w:rPr>
        <w:sectPr w:rsidR="00D15114" w:rsidRPr="005C6628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5C6628">
        <w:rPr>
          <w:rFonts w:ascii="Arial" w:hAnsi="Arial" w:cs="Arial"/>
          <w:sz w:val="28"/>
          <w:szCs w:val="28"/>
        </w:rPr>
        <w:t>Москва, 2026 г.</w:t>
      </w:r>
    </w:p>
    <w:p w14:paraId="2BE30F95" w14:textId="31AB8D9F" w:rsidR="00D15114" w:rsidRPr="005C6628" w:rsidRDefault="00000000" w:rsidP="00A669EC">
      <w:pPr>
        <w:spacing w:line="360" w:lineRule="auto"/>
        <w:ind w:firstLine="709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lastRenderedPageBreak/>
        <w:t>Цель:</w:t>
      </w:r>
      <w:r w:rsidR="00A669EC" w:rsidRPr="005C6628">
        <w:rPr>
          <w:rFonts w:ascii="Arial" w:hAnsi="Arial" w:cs="Arial"/>
          <w:b/>
          <w:sz w:val="28"/>
          <w:szCs w:val="28"/>
        </w:rPr>
        <w:t xml:space="preserve"> </w:t>
      </w:r>
      <w:r w:rsidR="00A669EC" w:rsidRPr="005C6628">
        <w:rPr>
          <w:rFonts w:ascii="Arial" w:hAnsi="Arial" w:cs="Arial"/>
          <w:bCs/>
          <w:sz w:val="28"/>
          <w:szCs w:val="28"/>
        </w:rPr>
        <w:t>и</w:t>
      </w:r>
      <w:r w:rsidR="00A669EC" w:rsidRPr="005C6628">
        <w:rPr>
          <w:rFonts w:ascii="Arial" w:hAnsi="Arial" w:cs="Arial"/>
          <w:bCs/>
          <w:sz w:val="28"/>
          <w:szCs w:val="28"/>
        </w:rPr>
        <w:t xml:space="preserve">зучение основных принципов алгоритмов нечеткого поиска и практическая реализация алгоритма вычисления расстояния </w:t>
      </w:r>
      <w:proofErr w:type="spellStart"/>
      <w:r w:rsidR="00A669EC" w:rsidRPr="005C6628">
        <w:rPr>
          <w:rFonts w:ascii="Arial" w:hAnsi="Arial" w:cs="Arial"/>
          <w:bCs/>
          <w:sz w:val="28"/>
          <w:szCs w:val="28"/>
        </w:rPr>
        <w:t>Дамерау</w:t>
      </w:r>
      <w:proofErr w:type="spellEnd"/>
      <w:r w:rsidR="00A669EC" w:rsidRPr="005C6628">
        <w:rPr>
          <w:rFonts w:ascii="Arial" w:hAnsi="Arial" w:cs="Arial"/>
          <w:bCs/>
          <w:sz w:val="28"/>
          <w:szCs w:val="28"/>
        </w:rPr>
        <w:t>-Левенштейна на языке программирования C# для обнаружения и исправления опечаток в текстовых данных.</w:t>
      </w:r>
    </w:p>
    <w:p w14:paraId="68988CF7" w14:textId="3F64CEED" w:rsidR="00A669EC" w:rsidRPr="005C6628" w:rsidRDefault="00000000" w:rsidP="00A669EC">
      <w:pPr>
        <w:ind w:firstLine="709"/>
        <w:rPr>
          <w:rFonts w:ascii="Arial" w:hAnsi="Arial" w:cs="Arial"/>
          <w:b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Задачи:</w:t>
      </w:r>
    </w:p>
    <w:p w14:paraId="2F152425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 xml:space="preserve">Изучить теоретические основы расстояния Левенштейна и </w:t>
      </w:r>
      <w:proofErr w:type="spellStart"/>
      <w:r w:rsidRPr="00A669EC">
        <w:rPr>
          <w:rFonts w:ascii="Arial" w:hAnsi="Arial" w:cs="Arial"/>
          <w:sz w:val="28"/>
          <w:szCs w:val="28"/>
        </w:rPr>
        <w:t>Дамерау</w:t>
      </w:r>
      <w:proofErr w:type="spellEnd"/>
      <w:r w:rsidRPr="00A669EC">
        <w:rPr>
          <w:rFonts w:ascii="Arial" w:hAnsi="Arial" w:cs="Arial"/>
          <w:sz w:val="28"/>
          <w:szCs w:val="28"/>
        </w:rPr>
        <w:t>-Левенштейна.</w:t>
      </w:r>
    </w:p>
    <w:p w14:paraId="59187E73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Реализовать консольное приложение на языке C#.</w:t>
      </w:r>
    </w:p>
    <w:p w14:paraId="1BB7E7E8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Реализовать алгоритм Вагнера-Фишера для вычисления расстояния редактирования.</w:t>
      </w:r>
    </w:p>
    <w:p w14:paraId="794878DC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Учесть операцию транспозиции (перестановки соседних символов).</w:t>
      </w:r>
    </w:p>
    <w:p w14:paraId="6C5177FF" w14:textId="77777777" w:rsidR="00A669EC" w:rsidRPr="00A669EC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Протестировать программу на различных примерах строк.</w:t>
      </w:r>
    </w:p>
    <w:p w14:paraId="0D2A3AD7" w14:textId="0D20BFA0" w:rsidR="00D15114" w:rsidRPr="005C6628" w:rsidRDefault="00A669EC" w:rsidP="00A669EC">
      <w:pPr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A669EC">
        <w:rPr>
          <w:rFonts w:ascii="Arial" w:hAnsi="Arial" w:cs="Arial"/>
          <w:sz w:val="28"/>
          <w:szCs w:val="28"/>
        </w:rPr>
        <w:t>Подготовить отчет и ответить на контрольные вопросы.</w:t>
      </w:r>
    </w:p>
    <w:p w14:paraId="281FFCD5" w14:textId="77777777" w:rsidR="00D15114" w:rsidRPr="005C6628" w:rsidRDefault="00000000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sz w:val="28"/>
          <w:szCs w:val="28"/>
        </w:rPr>
        <w:t>Теоретическая часть</w:t>
      </w:r>
    </w:p>
    <w:p w14:paraId="644E2797" w14:textId="461673F0" w:rsidR="00A669EC" w:rsidRPr="005C6628" w:rsidRDefault="00A669EC" w:rsidP="00A669EC">
      <w:p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5C6628">
        <w:rPr>
          <w:rFonts w:ascii="Arial" w:hAnsi="Arial" w:cs="Arial"/>
          <w:sz w:val="28"/>
          <w:szCs w:val="16"/>
        </w:rPr>
        <w:t>Расстояние Левенштейна (редакционное расстояние) — это минимальное количество действий, необходимых для преобразования одной строки в другую. Базовые операции:</w:t>
      </w:r>
    </w:p>
    <w:p w14:paraId="2B1D4282" w14:textId="77777777" w:rsidR="00A669EC" w:rsidRPr="00A669EC" w:rsidRDefault="00A669EC" w:rsidP="00A669EC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A669EC">
        <w:rPr>
          <w:rFonts w:ascii="Arial" w:hAnsi="Arial" w:cs="Arial"/>
          <w:sz w:val="28"/>
          <w:szCs w:val="16"/>
        </w:rPr>
        <w:t>D (</w:t>
      </w:r>
      <w:proofErr w:type="spellStart"/>
      <w:r w:rsidRPr="00A669EC">
        <w:rPr>
          <w:rFonts w:ascii="Arial" w:hAnsi="Arial" w:cs="Arial"/>
          <w:sz w:val="28"/>
          <w:szCs w:val="16"/>
        </w:rPr>
        <w:t>Delete</w:t>
      </w:r>
      <w:proofErr w:type="spellEnd"/>
      <w:r w:rsidRPr="00A669EC">
        <w:rPr>
          <w:rFonts w:ascii="Arial" w:hAnsi="Arial" w:cs="Arial"/>
          <w:sz w:val="28"/>
          <w:szCs w:val="16"/>
        </w:rPr>
        <w:t>) — удалить символ.</w:t>
      </w:r>
    </w:p>
    <w:p w14:paraId="1C8D44A7" w14:textId="77777777" w:rsidR="00A669EC" w:rsidRPr="00A669EC" w:rsidRDefault="00A669EC" w:rsidP="00A669EC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A669EC">
        <w:rPr>
          <w:rFonts w:ascii="Arial" w:hAnsi="Arial" w:cs="Arial"/>
          <w:sz w:val="28"/>
          <w:szCs w:val="16"/>
        </w:rPr>
        <w:t>I (</w:t>
      </w:r>
      <w:proofErr w:type="spellStart"/>
      <w:r w:rsidRPr="00A669EC">
        <w:rPr>
          <w:rFonts w:ascii="Arial" w:hAnsi="Arial" w:cs="Arial"/>
          <w:sz w:val="28"/>
          <w:szCs w:val="16"/>
        </w:rPr>
        <w:t>Insert</w:t>
      </w:r>
      <w:proofErr w:type="spellEnd"/>
      <w:r w:rsidRPr="00A669EC">
        <w:rPr>
          <w:rFonts w:ascii="Arial" w:hAnsi="Arial" w:cs="Arial"/>
          <w:sz w:val="28"/>
          <w:szCs w:val="16"/>
        </w:rPr>
        <w:t>) — добавить символ.</w:t>
      </w:r>
    </w:p>
    <w:p w14:paraId="728F82D2" w14:textId="77777777" w:rsidR="00A669EC" w:rsidRPr="00A669EC" w:rsidRDefault="00A669EC" w:rsidP="00A669EC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A669EC">
        <w:rPr>
          <w:rFonts w:ascii="Arial" w:hAnsi="Arial" w:cs="Arial"/>
          <w:sz w:val="28"/>
          <w:szCs w:val="16"/>
        </w:rPr>
        <w:t>R (</w:t>
      </w:r>
      <w:proofErr w:type="spellStart"/>
      <w:r w:rsidRPr="00A669EC">
        <w:rPr>
          <w:rFonts w:ascii="Arial" w:hAnsi="Arial" w:cs="Arial"/>
          <w:sz w:val="28"/>
          <w:szCs w:val="16"/>
        </w:rPr>
        <w:t>Replace</w:t>
      </w:r>
      <w:proofErr w:type="spellEnd"/>
      <w:r w:rsidRPr="00A669EC">
        <w:rPr>
          <w:rFonts w:ascii="Arial" w:hAnsi="Arial" w:cs="Arial"/>
          <w:sz w:val="28"/>
          <w:szCs w:val="16"/>
        </w:rPr>
        <w:t>) — заменить символ.</w:t>
      </w:r>
    </w:p>
    <w:p w14:paraId="069AAF6C" w14:textId="77777777" w:rsidR="00A669EC" w:rsidRPr="00A669EC" w:rsidRDefault="00A669EC" w:rsidP="00A669EC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A669EC">
        <w:rPr>
          <w:rFonts w:ascii="Arial" w:hAnsi="Arial" w:cs="Arial"/>
          <w:sz w:val="28"/>
          <w:szCs w:val="16"/>
        </w:rPr>
        <w:t>M (Match) — совпадение (стоимость 0).</w:t>
      </w:r>
    </w:p>
    <w:p w14:paraId="084E23FC" w14:textId="48B000C8" w:rsidR="00A669EC" w:rsidRPr="005C6628" w:rsidRDefault="00A669EC" w:rsidP="00A669EC">
      <w:p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5C6628">
        <w:rPr>
          <w:rFonts w:ascii="Arial" w:hAnsi="Arial" w:cs="Arial"/>
          <w:sz w:val="28"/>
          <w:szCs w:val="16"/>
        </w:rPr>
        <w:t>Расстоянием Левенштейна называется минимальное количество действий, необходимых для преобразования одного слова в другое.</w:t>
      </w:r>
      <w:r w:rsidR="005C6628" w:rsidRPr="005C6628">
        <w:rPr>
          <w:rFonts w:ascii="Arial" w:hAnsi="Arial" w:cs="Arial"/>
        </w:rPr>
        <w:t xml:space="preserve"> Е</w:t>
      </w:r>
      <w:r w:rsidR="005C6628" w:rsidRPr="005C6628">
        <w:rPr>
          <w:rFonts w:ascii="Arial" w:hAnsi="Arial" w:cs="Arial"/>
          <w:sz w:val="28"/>
          <w:szCs w:val="16"/>
        </w:rPr>
        <w:t xml:space="preserve">сли вычисляется расстояние </w:t>
      </w:r>
      <w:proofErr w:type="spellStart"/>
      <w:r w:rsidR="005C6628" w:rsidRPr="005C6628">
        <w:rPr>
          <w:rFonts w:ascii="Arial" w:hAnsi="Arial" w:cs="Arial"/>
          <w:sz w:val="28"/>
          <w:szCs w:val="16"/>
        </w:rPr>
        <w:t>Дамерау</w:t>
      </w:r>
      <w:proofErr w:type="spellEnd"/>
      <w:r w:rsidR="005C6628" w:rsidRPr="005C6628">
        <w:rPr>
          <w:rFonts w:ascii="Arial" w:hAnsi="Arial" w:cs="Arial"/>
          <w:sz w:val="28"/>
          <w:szCs w:val="16"/>
        </w:rPr>
        <w:t xml:space="preserve">-Левенштейна (транспозиция считается единичным расстоянием), то на основе вычисленных элементов матрицы </w:t>
      </w:r>
      <w:r w:rsidR="005C6628" w:rsidRPr="005C6628">
        <w:rPr>
          <w:rFonts w:ascii="Cambria Math" w:hAnsi="Cambria Math" w:cs="Cambria Math"/>
          <w:sz w:val="28"/>
          <w:szCs w:val="16"/>
        </w:rPr>
        <w:t>𝐷</w:t>
      </w:r>
      <w:r w:rsidR="005C6628" w:rsidRPr="005C6628">
        <w:rPr>
          <w:rFonts w:ascii="Arial" w:hAnsi="Arial" w:cs="Arial"/>
          <w:sz w:val="28"/>
          <w:szCs w:val="16"/>
        </w:rPr>
        <w:t>[</w:t>
      </w:r>
      <w:proofErr w:type="gramStart"/>
      <w:r w:rsidR="005C6628" w:rsidRPr="005C6628">
        <w:rPr>
          <w:rFonts w:ascii="Cambria Math" w:hAnsi="Cambria Math" w:cs="Cambria Math"/>
          <w:sz w:val="28"/>
          <w:szCs w:val="16"/>
        </w:rPr>
        <w:t>𝑖</w:t>
      </w:r>
      <w:r w:rsidR="005C6628" w:rsidRPr="005C6628">
        <w:rPr>
          <w:rFonts w:ascii="Arial" w:hAnsi="Arial" w:cs="Arial"/>
          <w:sz w:val="28"/>
          <w:szCs w:val="16"/>
        </w:rPr>
        <w:t>,</w:t>
      </w:r>
      <w:r w:rsidR="005C6628" w:rsidRPr="005C6628">
        <w:rPr>
          <w:rFonts w:ascii="Cambria Math" w:hAnsi="Cambria Math" w:cs="Cambria Math"/>
          <w:sz w:val="28"/>
          <w:szCs w:val="16"/>
        </w:rPr>
        <w:t>𝑗</w:t>
      </w:r>
      <w:proofErr w:type="gramEnd"/>
      <w:r w:rsidR="005C6628" w:rsidRPr="005C6628">
        <w:rPr>
          <w:rFonts w:ascii="Arial" w:hAnsi="Arial" w:cs="Arial"/>
          <w:sz w:val="28"/>
          <w:szCs w:val="16"/>
        </w:rPr>
        <w:t xml:space="preserve">] вычисляются элементы матрицы </w:t>
      </w:r>
      <w:r w:rsidR="005C6628" w:rsidRPr="005C6628">
        <w:rPr>
          <w:rFonts w:ascii="Cambria Math" w:hAnsi="Cambria Math" w:cs="Cambria Math"/>
          <w:sz w:val="28"/>
          <w:szCs w:val="16"/>
        </w:rPr>
        <w:t>𝐷𝑇</w:t>
      </w:r>
      <w:r w:rsidR="005C6628" w:rsidRPr="005C6628">
        <w:rPr>
          <w:rFonts w:ascii="Arial" w:hAnsi="Arial" w:cs="Arial"/>
          <w:sz w:val="28"/>
          <w:szCs w:val="16"/>
        </w:rPr>
        <w:t>[</w:t>
      </w:r>
      <w:proofErr w:type="gramStart"/>
      <w:r w:rsidR="005C6628" w:rsidRPr="005C6628">
        <w:rPr>
          <w:rFonts w:ascii="Cambria Math" w:hAnsi="Cambria Math" w:cs="Cambria Math"/>
          <w:sz w:val="28"/>
          <w:szCs w:val="16"/>
        </w:rPr>
        <w:t>𝑖</w:t>
      </w:r>
      <w:r w:rsidR="005C6628" w:rsidRPr="005C6628">
        <w:rPr>
          <w:rFonts w:ascii="Arial" w:hAnsi="Arial" w:cs="Arial"/>
          <w:sz w:val="28"/>
          <w:szCs w:val="16"/>
        </w:rPr>
        <w:t>,</w:t>
      </w:r>
      <w:r w:rsidR="005C6628" w:rsidRPr="005C6628">
        <w:rPr>
          <w:rFonts w:ascii="Cambria Math" w:hAnsi="Cambria Math" w:cs="Cambria Math"/>
          <w:sz w:val="28"/>
          <w:szCs w:val="16"/>
        </w:rPr>
        <w:t>𝑗</w:t>
      </w:r>
      <w:proofErr w:type="gramEnd"/>
      <w:r w:rsidR="005C6628" w:rsidRPr="005C6628">
        <w:rPr>
          <w:rFonts w:ascii="Arial" w:hAnsi="Arial" w:cs="Arial"/>
          <w:sz w:val="28"/>
          <w:szCs w:val="16"/>
        </w:rPr>
        <w:t>] (формула 2).</w:t>
      </w:r>
    </w:p>
    <w:p w14:paraId="339C75DA" w14:textId="77777777" w:rsidR="00A669EC" w:rsidRPr="005C6628" w:rsidRDefault="00A669EC" w:rsidP="00A669EC">
      <w:pPr>
        <w:spacing w:line="360" w:lineRule="auto"/>
        <w:jc w:val="both"/>
        <w:rPr>
          <w:rFonts w:ascii="Arial" w:hAnsi="Arial" w:cs="Arial"/>
          <w:sz w:val="28"/>
          <w:szCs w:val="16"/>
        </w:rPr>
      </w:pPr>
    </w:p>
    <w:p w14:paraId="20B31975" w14:textId="616E6CA7" w:rsidR="00A669EC" w:rsidRPr="005C6628" w:rsidRDefault="00A669EC" w:rsidP="00A669EC">
      <w:p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5C6628">
        <w:rPr>
          <w:rFonts w:ascii="Arial" w:hAnsi="Arial" w:cs="Arial"/>
          <w:noProof/>
          <w:sz w:val="28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E63C79" wp14:editId="4A86CA76">
                <wp:simplePos x="0" y="0"/>
                <wp:positionH relativeFrom="column">
                  <wp:posOffset>5709920</wp:posOffset>
                </wp:positionH>
                <wp:positionV relativeFrom="paragraph">
                  <wp:posOffset>623570</wp:posOffset>
                </wp:positionV>
                <wp:extent cx="409575" cy="1404620"/>
                <wp:effectExtent l="0" t="0" r="28575" b="146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D1713" w14:textId="7AF5FDDF" w:rsidR="00A669EC" w:rsidRPr="00A669EC" w:rsidRDefault="00A669E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A669EC">
                              <w:rPr>
                                <w:sz w:val="26"/>
                                <w:szCs w:val="26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E63C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49.6pt;margin-top:49.1pt;width:3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">
                <v:textbox style="mso-fit-shape-to-text:t">
                  <w:txbxContent>
                    <w:p w14:paraId="39ED1713" w14:textId="7AF5FDDF" w:rsidR="00A669EC" w:rsidRPr="00A669EC" w:rsidRDefault="00A669EC">
                      <w:pPr>
                        <w:rPr>
                          <w:sz w:val="26"/>
                          <w:szCs w:val="26"/>
                        </w:rPr>
                      </w:pPr>
                      <w:r w:rsidRPr="00A669EC">
                        <w:rPr>
                          <w:sz w:val="26"/>
                          <w:szCs w:val="26"/>
                        </w:rPr>
                        <w:t>(2)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6628">
        <w:rPr>
          <w:rFonts w:ascii="Arial" w:hAnsi="Arial" w:cs="Arial"/>
          <w:sz w:val="28"/>
          <w:szCs w:val="16"/>
        </w:rPr>
        <w:drawing>
          <wp:inline distT="0" distB="0" distL="0" distR="0" wp14:anchorId="4CA9F13F" wp14:editId="7ED1963E">
            <wp:extent cx="5315692" cy="1495634"/>
            <wp:effectExtent l="0" t="0" r="0" b="9525"/>
            <wp:docPr id="209325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50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0407" w14:textId="0280E5F8" w:rsidR="00A669EC" w:rsidRPr="005C6628" w:rsidRDefault="00A669EC" w:rsidP="00A669EC">
      <w:pPr>
        <w:spacing w:line="360" w:lineRule="auto"/>
        <w:jc w:val="both"/>
        <w:rPr>
          <w:rFonts w:ascii="Arial" w:hAnsi="Arial" w:cs="Arial"/>
          <w:sz w:val="28"/>
          <w:szCs w:val="16"/>
        </w:rPr>
      </w:pPr>
      <w:r w:rsidRPr="005C6628">
        <w:rPr>
          <w:rFonts w:ascii="Arial" w:hAnsi="Arial" w:cs="Arial"/>
          <w:sz w:val="28"/>
          <w:szCs w:val="16"/>
        </w:rPr>
        <w:t>А</w:t>
      </w:r>
      <w:r w:rsidRPr="005C6628">
        <w:rPr>
          <w:rFonts w:ascii="Arial" w:hAnsi="Arial" w:cs="Arial"/>
          <w:sz w:val="28"/>
          <w:szCs w:val="16"/>
        </w:rPr>
        <w:t xml:space="preserve">лгоритм Вагнера-Фишера – это наиболее простой алгоритм, который вычисляет расстояние </w:t>
      </w:r>
      <w:proofErr w:type="spellStart"/>
      <w:r w:rsidRPr="005C6628">
        <w:rPr>
          <w:rFonts w:ascii="Arial" w:hAnsi="Arial" w:cs="Arial"/>
          <w:sz w:val="28"/>
          <w:szCs w:val="16"/>
        </w:rPr>
        <w:t>Дамерау</w:t>
      </w:r>
      <w:proofErr w:type="spellEnd"/>
      <w:r w:rsidRPr="005C6628">
        <w:rPr>
          <w:rFonts w:ascii="Arial" w:hAnsi="Arial" w:cs="Arial"/>
          <w:sz w:val="28"/>
          <w:szCs w:val="16"/>
        </w:rPr>
        <w:t>-Левенштейна на основе определения</w:t>
      </w:r>
      <w:r w:rsidRPr="005C6628">
        <w:rPr>
          <w:rFonts w:ascii="Arial" w:hAnsi="Arial" w:cs="Arial"/>
          <w:sz w:val="28"/>
          <w:szCs w:val="16"/>
        </w:rPr>
        <w:t>.</w:t>
      </w:r>
    </w:p>
    <w:p w14:paraId="2C4E7987" w14:textId="6FBDCAC9" w:rsidR="00A669EC" w:rsidRPr="005C6628" w:rsidRDefault="00A669EC" w:rsidP="00A669EC">
      <w:pPr>
        <w:spacing w:line="360" w:lineRule="auto"/>
        <w:jc w:val="both"/>
        <w:rPr>
          <w:rStyle w:val="a4"/>
          <w:rFonts w:ascii="Arial" w:hAnsi="Arial" w:cs="Arial"/>
          <w:b w:val="0"/>
          <w:bCs w:val="0"/>
          <w:sz w:val="28"/>
          <w:szCs w:val="16"/>
        </w:rPr>
      </w:pPr>
      <w:r w:rsidRPr="005C6628">
        <w:rPr>
          <w:rFonts w:ascii="Arial" w:hAnsi="Arial" w:cs="Arial"/>
          <w:sz w:val="28"/>
          <w:szCs w:val="16"/>
        </w:rPr>
        <w:t xml:space="preserve">Временная сложность алгоритма </w:t>
      </w:r>
      <w:proofErr w:type="gramStart"/>
      <w:r w:rsidRPr="005C6628">
        <w:rPr>
          <w:rFonts w:ascii="Cambria Math" w:hAnsi="Cambria Math" w:cs="Cambria Math"/>
          <w:sz w:val="28"/>
          <w:szCs w:val="16"/>
        </w:rPr>
        <w:t>𝑂</w:t>
      </w:r>
      <w:r w:rsidRPr="005C6628">
        <w:rPr>
          <w:rFonts w:ascii="Arial" w:hAnsi="Arial" w:cs="Arial"/>
          <w:sz w:val="28"/>
          <w:szCs w:val="16"/>
        </w:rPr>
        <w:t>(</w:t>
      </w:r>
      <w:proofErr w:type="gramEnd"/>
      <w:r w:rsidRPr="005C6628">
        <w:rPr>
          <w:rFonts w:ascii="Cambria Math" w:hAnsi="Cambria Math" w:cs="Cambria Math"/>
          <w:sz w:val="28"/>
          <w:szCs w:val="16"/>
        </w:rPr>
        <w:t>𝑀</w:t>
      </w:r>
      <w:r w:rsidRPr="005C6628">
        <w:rPr>
          <w:rFonts w:ascii="Arial" w:hAnsi="Arial" w:cs="Arial"/>
          <w:sz w:val="28"/>
          <w:szCs w:val="16"/>
        </w:rPr>
        <w:t xml:space="preserve"> ×</w:t>
      </w:r>
      <w:r w:rsidRPr="005C6628">
        <w:rPr>
          <w:rFonts w:ascii="Cambria Math" w:hAnsi="Cambria Math" w:cs="Cambria Math"/>
          <w:sz w:val="28"/>
          <w:szCs w:val="16"/>
        </w:rPr>
        <w:t>𝑁</w:t>
      </w:r>
      <w:r w:rsidRPr="005C6628">
        <w:rPr>
          <w:rFonts w:ascii="Arial" w:hAnsi="Arial" w:cs="Arial"/>
          <w:sz w:val="28"/>
          <w:szCs w:val="16"/>
        </w:rPr>
        <w:t xml:space="preserve">), где </w:t>
      </w:r>
      <w:r w:rsidRPr="005C6628">
        <w:rPr>
          <w:rFonts w:ascii="Cambria Math" w:hAnsi="Cambria Math" w:cs="Cambria Math"/>
          <w:sz w:val="28"/>
          <w:szCs w:val="16"/>
        </w:rPr>
        <w:t>𝑀</w:t>
      </w:r>
      <w:r w:rsidRPr="005C6628">
        <w:rPr>
          <w:rFonts w:ascii="Arial" w:hAnsi="Arial" w:cs="Arial"/>
          <w:sz w:val="28"/>
          <w:szCs w:val="16"/>
        </w:rPr>
        <w:t xml:space="preserve"> и </w:t>
      </w:r>
      <w:r w:rsidRPr="005C6628">
        <w:rPr>
          <w:rFonts w:ascii="Cambria Math" w:hAnsi="Cambria Math" w:cs="Cambria Math"/>
          <w:sz w:val="28"/>
          <w:szCs w:val="16"/>
        </w:rPr>
        <w:t>𝑁</w:t>
      </w:r>
      <w:r w:rsidRPr="005C6628">
        <w:rPr>
          <w:rFonts w:ascii="Arial" w:hAnsi="Arial" w:cs="Arial"/>
          <w:sz w:val="28"/>
          <w:szCs w:val="16"/>
        </w:rPr>
        <w:t xml:space="preserve"> – длины строк. То есть время выполнения алгоритма прямо пропорционально количеству ячеек в матрице </w:t>
      </w:r>
      <w:r w:rsidRPr="005C6628">
        <w:rPr>
          <w:rFonts w:ascii="Cambria Math" w:hAnsi="Cambria Math" w:cs="Cambria Math"/>
          <w:sz w:val="28"/>
          <w:szCs w:val="16"/>
        </w:rPr>
        <w:t>𝐷𝑇</w:t>
      </w:r>
      <w:r w:rsidRPr="005C6628">
        <w:rPr>
          <w:rFonts w:ascii="Arial" w:hAnsi="Arial" w:cs="Arial"/>
          <w:sz w:val="28"/>
          <w:szCs w:val="16"/>
        </w:rPr>
        <w:t>.</w:t>
      </w:r>
    </w:p>
    <w:p w14:paraId="25904A5C" w14:textId="3C640630" w:rsidR="00D15114" w:rsidRPr="005C6628" w:rsidRDefault="00000000">
      <w:pPr>
        <w:spacing w:line="360" w:lineRule="auto"/>
        <w:ind w:firstLine="709"/>
        <w:jc w:val="center"/>
        <w:rPr>
          <w:rFonts w:ascii="Arial" w:hAnsi="Arial" w:cs="Arial"/>
        </w:rPr>
      </w:pPr>
      <w:r w:rsidRPr="005C6628">
        <w:rPr>
          <w:rStyle w:val="a4"/>
          <w:rFonts w:ascii="Arial" w:hAnsi="Arial" w:cs="Arial"/>
          <w:bCs w:val="0"/>
          <w:sz w:val="28"/>
          <w:szCs w:val="16"/>
        </w:rPr>
        <w:t>Выполнение работы</w:t>
      </w:r>
    </w:p>
    <w:p w14:paraId="1161BF9A" w14:textId="5E9E27D4" w:rsidR="00D15114" w:rsidRDefault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Листинг 1. Основной цикл программы и ввод данных</w:t>
      </w:r>
    </w:p>
    <w:p w14:paraId="373DE902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5C6628">
        <w:rPr>
          <w:rFonts w:ascii="Courier New" w:hAnsi="Courier New" w:cs="Courier New"/>
        </w:rPr>
        <w:t>using</w:t>
      </w:r>
      <w:proofErr w:type="spellEnd"/>
      <w:r w:rsidRPr="005C6628">
        <w:rPr>
          <w:rFonts w:ascii="Courier New" w:hAnsi="Courier New" w:cs="Courier New"/>
        </w:rPr>
        <w:t xml:space="preserve"> System;</w:t>
      </w:r>
    </w:p>
    <w:p w14:paraId="5D20D60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</w:p>
    <w:p w14:paraId="4FC0B93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>// Основной цикл программы</w:t>
      </w:r>
    </w:p>
    <w:p w14:paraId="2F8F576A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5C6628">
        <w:rPr>
          <w:rFonts w:ascii="Courier New" w:hAnsi="Courier New" w:cs="Courier New"/>
        </w:rPr>
        <w:t>while</w:t>
      </w:r>
      <w:proofErr w:type="spellEnd"/>
      <w:r w:rsidRPr="005C6628">
        <w:rPr>
          <w:rFonts w:ascii="Courier New" w:hAnsi="Courier New" w:cs="Courier New"/>
        </w:rPr>
        <w:t xml:space="preserve"> (</w:t>
      </w:r>
      <w:proofErr w:type="spellStart"/>
      <w:r w:rsidRPr="005C6628">
        <w:rPr>
          <w:rFonts w:ascii="Courier New" w:hAnsi="Courier New" w:cs="Courier New"/>
        </w:rPr>
        <w:t>true</w:t>
      </w:r>
      <w:proofErr w:type="spellEnd"/>
      <w:r w:rsidRPr="005C6628">
        <w:rPr>
          <w:rFonts w:ascii="Courier New" w:hAnsi="Courier New" w:cs="Courier New"/>
        </w:rPr>
        <w:t>)</w:t>
      </w:r>
    </w:p>
    <w:p w14:paraId="4C979EBC" w14:textId="1FAB268A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>{</w:t>
      </w:r>
    </w:p>
    <w:p w14:paraId="6FB17D24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</w:t>
      </w:r>
      <w:proofErr w:type="spellStart"/>
      <w:r w:rsidRPr="005C6628">
        <w:rPr>
          <w:rFonts w:ascii="Courier New" w:hAnsi="Courier New" w:cs="Courier New"/>
        </w:rPr>
        <w:t>Console.Write</w:t>
      </w:r>
      <w:proofErr w:type="spellEnd"/>
      <w:r w:rsidRPr="005C6628">
        <w:rPr>
          <w:rFonts w:ascii="Courier New" w:hAnsi="Courier New" w:cs="Courier New"/>
        </w:rPr>
        <w:t>("Введите первую строку (или '</w:t>
      </w:r>
      <w:proofErr w:type="spellStart"/>
      <w:r w:rsidRPr="005C6628">
        <w:rPr>
          <w:rFonts w:ascii="Courier New" w:hAnsi="Courier New" w:cs="Courier New"/>
        </w:rPr>
        <w:t>exit</w:t>
      </w:r>
      <w:proofErr w:type="spellEnd"/>
      <w:r w:rsidRPr="005C6628">
        <w:rPr>
          <w:rFonts w:ascii="Courier New" w:hAnsi="Courier New" w:cs="Courier New"/>
        </w:rPr>
        <w:t>' для выхода): ");</w:t>
      </w:r>
    </w:p>
    <w:p w14:paraId="071ACF0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</w:rPr>
        <w:t xml:space="preserve">    </w:t>
      </w:r>
      <w:r w:rsidRPr="005C6628">
        <w:rPr>
          <w:rFonts w:ascii="Courier New" w:hAnsi="Courier New" w:cs="Courier New"/>
          <w:lang w:val="en-GB"/>
        </w:rPr>
        <w:t xml:space="preserve">string? input1 = </w:t>
      </w:r>
      <w:proofErr w:type="spellStart"/>
      <w:r w:rsidRPr="005C6628">
        <w:rPr>
          <w:rFonts w:ascii="Courier New" w:hAnsi="Courier New" w:cs="Courier New"/>
          <w:lang w:val="en-GB"/>
        </w:rPr>
        <w:t>Console.ReadLine</w:t>
      </w:r>
      <w:proofErr w:type="spellEnd"/>
      <w:r w:rsidRPr="005C6628">
        <w:rPr>
          <w:rFonts w:ascii="Courier New" w:hAnsi="Courier New" w:cs="Courier New"/>
          <w:lang w:val="en-GB"/>
        </w:rPr>
        <w:t>();</w:t>
      </w:r>
    </w:p>
    <w:p w14:paraId="2A85309D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52A6AE2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if (input1 == null) </w:t>
      </w:r>
      <w:proofErr w:type="gramStart"/>
      <w:r w:rsidRPr="005C6628">
        <w:rPr>
          <w:rFonts w:ascii="Courier New" w:hAnsi="Courier New" w:cs="Courier New"/>
          <w:lang w:val="en-GB"/>
        </w:rPr>
        <w:t>{ break; }</w:t>
      </w:r>
      <w:proofErr w:type="gramEnd"/>
    </w:p>
    <w:p w14:paraId="28CA6960" w14:textId="09B1906F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</w:p>
    <w:p w14:paraId="7839421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</w:t>
      </w:r>
      <w:proofErr w:type="spellStart"/>
      <w:r w:rsidRPr="005C6628">
        <w:rPr>
          <w:rFonts w:ascii="Courier New" w:hAnsi="Courier New" w:cs="Courier New"/>
        </w:rPr>
        <w:t>if</w:t>
      </w:r>
      <w:proofErr w:type="spellEnd"/>
      <w:r w:rsidRPr="005C6628">
        <w:rPr>
          <w:rFonts w:ascii="Courier New" w:hAnsi="Courier New" w:cs="Courier New"/>
        </w:rPr>
        <w:t xml:space="preserve"> (input1.ToLower() == "</w:t>
      </w:r>
      <w:proofErr w:type="spellStart"/>
      <w:r w:rsidRPr="005C6628">
        <w:rPr>
          <w:rFonts w:ascii="Courier New" w:hAnsi="Courier New" w:cs="Courier New"/>
        </w:rPr>
        <w:t>exit</w:t>
      </w:r>
      <w:proofErr w:type="spellEnd"/>
      <w:r w:rsidRPr="005C6628">
        <w:rPr>
          <w:rFonts w:ascii="Courier New" w:hAnsi="Courier New" w:cs="Courier New"/>
        </w:rPr>
        <w:t>")</w:t>
      </w:r>
    </w:p>
    <w:p w14:paraId="47A971BA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{</w:t>
      </w:r>
    </w:p>
    <w:p w14:paraId="4A7CD2B2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    </w:t>
      </w:r>
      <w:proofErr w:type="spellStart"/>
      <w:r w:rsidRPr="005C6628">
        <w:rPr>
          <w:rFonts w:ascii="Courier New" w:hAnsi="Courier New" w:cs="Courier New"/>
        </w:rPr>
        <w:t>Console.WriteLine</w:t>
      </w:r>
      <w:proofErr w:type="spellEnd"/>
      <w:r w:rsidRPr="005C6628">
        <w:rPr>
          <w:rFonts w:ascii="Courier New" w:hAnsi="Courier New" w:cs="Courier New"/>
        </w:rPr>
        <w:t>("Программа завершена.");</w:t>
      </w:r>
    </w:p>
    <w:p w14:paraId="31ABE69C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    </w:t>
      </w:r>
      <w:proofErr w:type="spellStart"/>
      <w:r w:rsidRPr="005C6628">
        <w:rPr>
          <w:rFonts w:ascii="Courier New" w:hAnsi="Courier New" w:cs="Courier New"/>
        </w:rPr>
        <w:t>break</w:t>
      </w:r>
      <w:proofErr w:type="spellEnd"/>
      <w:r w:rsidRPr="005C6628">
        <w:rPr>
          <w:rFonts w:ascii="Courier New" w:hAnsi="Courier New" w:cs="Courier New"/>
        </w:rPr>
        <w:t>;</w:t>
      </w:r>
    </w:p>
    <w:p w14:paraId="2ABAB063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}</w:t>
      </w:r>
    </w:p>
    <w:p w14:paraId="3CB081F0" w14:textId="4D6EF8CB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</w:p>
    <w:p w14:paraId="5A759CD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</w:t>
      </w:r>
      <w:proofErr w:type="spellStart"/>
      <w:r w:rsidRPr="005C6628">
        <w:rPr>
          <w:rFonts w:ascii="Courier New" w:hAnsi="Courier New" w:cs="Courier New"/>
        </w:rPr>
        <w:t>Console.Write</w:t>
      </w:r>
      <w:proofErr w:type="spellEnd"/>
      <w:r w:rsidRPr="005C6628">
        <w:rPr>
          <w:rFonts w:ascii="Courier New" w:hAnsi="Courier New" w:cs="Courier New"/>
        </w:rPr>
        <w:t>("Введите вторую строку: ");</w:t>
      </w:r>
    </w:p>
    <w:p w14:paraId="6D0FD1D4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</w:rPr>
        <w:t xml:space="preserve">    </w:t>
      </w:r>
      <w:r w:rsidRPr="005C6628">
        <w:rPr>
          <w:rFonts w:ascii="Courier New" w:hAnsi="Courier New" w:cs="Courier New"/>
          <w:lang w:val="en-GB"/>
        </w:rPr>
        <w:t xml:space="preserve">string? input2 = </w:t>
      </w:r>
      <w:proofErr w:type="spellStart"/>
      <w:r w:rsidRPr="005C6628">
        <w:rPr>
          <w:rFonts w:ascii="Courier New" w:hAnsi="Courier New" w:cs="Courier New"/>
          <w:lang w:val="en-GB"/>
        </w:rPr>
        <w:t>Console.ReadLine</w:t>
      </w:r>
      <w:proofErr w:type="spellEnd"/>
      <w:r w:rsidRPr="005C6628">
        <w:rPr>
          <w:rFonts w:ascii="Courier New" w:hAnsi="Courier New" w:cs="Courier New"/>
          <w:lang w:val="en-GB"/>
        </w:rPr>
        <w:t>();</w:t>
      </w:r>
    </w:p>
    <w:p w14:paraId="12F1A26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5AF05B4D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if (input2 == null) </w:t>
      </w:r>
      <w:proofErr w:type="gramStart"/>
      <w:r w:rsidRPr="005C6628">
        <w:rPr>
          <w:rFonts w:ascii="Courier New" w:hAnsi="Courier New" w:cs="Courier New"/>
          <w:lang w:val="en-GB"/>
        </w:rPr>
        <w:t>{ input</w:t>
      </w:r>
      <w:proofErr w:type="gramEnd"/>
      <w:r w:rsidRPr="005C6628">
        <w:rPr>
          <w:rFonts w:ascii="Courier New" w:hAnsi="Courier New" w:cs="Courier New"/>
          <w:lang w:val="en-GB"/>
        </w:rPr>
        <w:t>2 = ""</w:t>
      </w:r>
      <w:proofErr w:type="gramStart"/>
      <w:r w:rsidRPr="005C6628">
        <w:rPr>
          <w:rFonts w:ascii="Courier New" w:hAnsi="Courier New" w:cs="Courier New"/>
          <w:lang w:val="en-GB"/>
        </w:rPr>
        <w:t>; }</w:t>
      </w:r>
      <w:proofErr w:type="gramEnd"/>
    </w:p>
    <w:p w14:paraId="51EB8BE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02C9D390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int distance = </w:t>
      </w:r>
      <w:proofErr w:type="spellStart"/>
      <w:proofErr w:type="gramStart"/>
      <w:r w:rsidRPr="005C6628">
        <w:rPr>
          <w:rFonts w:ascii="Courier New" w:hAnsi="Courier New" w:cs="Courier New"/>
          <w:lang w:val="en-GB"/>
        </w:rPr>
        <w:t>CalculateDamerauLevenshteinDistance</w:t>
      </w:r>
      <w:proofErr w:type="spellEnd"/>
      <w:r w:rsidRPr="005C6628">
        <w:rPr>
          <w:rFonts w:ascii="Courier New" w:hAnsi="Courier New" w:cs="Courier New"/>
          <w:lang w:val="en-GB"/>
        </w:rPr>
        <w:t>(</w:t>
      </w:r>
      <w:proofErr w:type="gramEnd"/>
      <w:r w:rsidRPr="005C6628">
        <w:rPr>
          <w:rFonts w:ascii="Courier New" w:hAnsi="Courier New" w:cs="Courier New"/>
          <w:lang w:val="en-GB"/>
        </w:rPr>
        <w:t>input1, input2);</w:t>
      </w:r>
    </w:p>
    <w:p w14:paraId="13C5ED98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33D7A43B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</w:t>
      </w:r>
      <w:proofErr w:type="spellStart"/>
      <w:r w:rsidRPr="005C6628">
        <w:rPr>
          <w:rFonts w:ascii="Courier New" w:hAnsi="Courier New" w:cs="Courier New"/>
          <w:lang w:val="en-GB"/>
        </w:rPr>
        <w:t>Console.WriteLine</w:t>
      </w:r>
      <w:proofErr w:type="spellEnd"/>
      <w:r w:rsidRPr="005C6628">
        <w:rPr>
          <w:rFonts w:ascii="Courier New" w:hAnsi="Courier New" w:cs="Courier New"/>
          <w:lang w:val="en-GB"/>
        </w:rPr>
        <w:t>($"</w:t>
      </w:r>
      <w:r w:rsidRPr="005C6628">
        <w:rPr>
          <w:rFonts w:ascii="Courier New" w:hAnsi="Courier New" w:cs="Courier New"/>
        </w:rPr>
        <w:t>Расстояние</w:t>
      </w:r>
      <w:r w:rsidRPr="005C6628">
        <w:rPr>
          <w:rFonts w:ascii="Courier New" w:hAnsi="Courier New" w:cs="Courier New"/>
          <w:lang w:val="en-GB"/>
        </w:rPr>
        <w:t xml:space="preserve"> </w:t>
      </w:r>
      <w:proofErr w:type="spellStart"/>
      <w:r w:rsidRPr="005C6628">
        <w:rPr>
          <w:rFonts w:ascii="Courier New" w:hAnsi="Courier New" w:cs="Courier New"/>
        </w:rPr>
        <w:t>Дамерау</w:t>
      </w:r>
      <w:proofErr w:type="spellEnd"/>
      <w:r w:rsidRPr="005C6628">
        <w:rPr>
          <w:rFonts w:ascii="Courier New" w:hAnsi="Courier New" w:cs="Courier New"/>
          <w:lang w:val="en-GB"/>
        </w:rPr>
        <w:t>-</w:t>
      </w:r>
      <w:r w:rsidRPr="005C6628">
        <w:rPr>
          <w:rFonts w:ascii="Courier New" w:hAnsi="Courier New" w:cs="Courier New"/>
        </w:rPr>
        <w:t>Левенштейна</w:t>
      </w:r>
      <w:r w:rsidRPr="005C6628">
        <w:rPr>
          <w:rFonts w:ascii="Courier New" w:hAnsi="Courier New" w:cs="Courier New"/>
          <w:lang w:val="en-GB"/>
        </w:rPr>
        <w:t xml:space="preserve"> </w:t>
      </w:r>
      <w:r w:rsidRPr="005C6628">
        <w:rPr>
          <w:rFonts w:ascii="Courier New" w:hAnsi="Courier New" w:cs="Courier New"/>
        </w:rPr>
        <w:t>между</w:t>
      </w:r>
      <w:r w:rsidRPr="005C6628">
        <w:rPr>
          <w:rFonts w:ascii="Courier New" w:hAnsi="Courier New" w:cs="Courier New"/>
          <w:lang w:val="en-GB"/>
        </w:rPr>
        <w:t xml:space="preserve"> '{input1}' </w:t>
      </w:r>
      <w:r w:rsidRPr="005C6628">
        <w:rPr>
          <w:rFonts w:ascii="Courier New" w:hAnsi="Courier New" w:cs="Courier New"/>
        </w:rPr>
        <w:t>и</w:t>
      </w:r>
      <w:r w:rsidRPr="005C6628">
        <w:rPr>
          <w:rFonts w:ascii="Courier New" w:hAnsi="Courier New" w:cs="Courier New"/>
          <w:lang w:val="en-GB"/>
        </w:rPr>
        <w:t xml:space="preserve"> '{input2}' </w:t>
      </w:r>
      <w:r w:rsidRPr="005C6628">
        <w:rPr>
          <w:rFonts w:ascii="Courier New" w:hAnsi="Courier New" w:cs="Courier New"/>
        </w:rPr>
        <w:t>равно</w:t>
      </w:r>
      <w:r w:rsidRPr="005C6628">
        <w:rPr>
          <w:rFonts w:ascii="Courier New" w:hAnsi="Courier New" w:cs="Courier New"/>
          <w:lang w:val="en-GB"/>
        </w:rPr>
        <w:t>: {distance}");</w:t>
      </w:r>
    </w:p>
    <w:p w14:paraId="72C42A98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  <w:lang w:val="en-GB"/>
        </w:rPr>
        <w:lastRenderedPageBreak/>
        <w:t xml:space="preserve">    </w:t>
      </w:r>
      <w:proofErr w:type="spellStart"/>
      <w:r w:rsidRPr="005C6628">
        <w:rPr>
          <w:rFonts w:ascii="Courier New" w:hAnsi="Courier New" w:cs="Courier New"/>
        </w:rPr>
        <w:t>Console.WriteLine</w:t>
      </w:r>
      <w:proofErr w:type="spellEnd"/>
      <w:r w:rsidRPr="005C6628">
        <w:rPr>
          <w:rFonts w:ascii="Courier New" w:hAnsi="Courier New" w:cs="Courier New"/>
        </w:rPr>
        <w:t>();</w:t>
      </w:r>
    </w:p>
    <w:p w14:paraId="336BA659" w14:textId="6AA30E24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>}</w:t>
      </w:r>
    </w:p>
    <w:p w14:paraId="20286410" w14:textId="77777777" w:rsidR="005C6628" w:rsidRDefault="005C6628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D8382A5" w14:textId="055AEE72" w:rsidR="005C6628" w:rsidRDefault="005C6628" w:rsidP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Листинг 2. Функция вычисления расстояния</w:t>
      </w:r>
    </w:p>
    <w:p w14:paraId="402C4523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static int </w:t>
      </w:r>
      <w:proofErr w:type="spellStart"/>
      <w:proofErr w:type="gramStart"/>
      <w:r w:rsidRPr="005C6628">
        <w:rPr>
          <w:rFonts w:ascii="Courier New" w:hAnsi="Courier New" w:cs="Courier New"/>
          <w:lang w:val="en-GB"/>
        </w:rPr>
        <w:t>CalculateDamerauLevenshteinDistance</w:t>
      </w:r>
      <w:proofErr w:type="spellEnd"/>
      <w:r w:rsidRPr="005C6628">
        <w:rPr>
          <w:rFonts w:ascii="Courier New" w:hAnsi="Courier New" w:cs="Courier New"/>
          <w:lang w:val="en-GB"/>
        </w:rPr>
        <w:t>(</w:t>
      </w:r>
      <w:proofErr w:type="gramEnd"/>
      <w:r w:rsidRPr="005C6628">
        <w:rPr>
          <w:rFonts w:ascii="Courier New" w:hAnsi="Courier New" w:cs="Courier New"/>
          <w:lang w:val="en-GB"/>
        </w:rPr>
        <w:t>string s1, string s2)</w:t>
      </w:r>
    </w:p>
    <w:p w14:paraId="7D65328B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>{</w:t>
      </w:r>
    </w:p>
    <w:p w14:paraId="71E3A665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</w:t>
      </w:r>
      <w:proofErr w:type="spellStart"/>
      <w:r w:rsidRPr="005C6628">
        <w:rPr>
          <w:rFonts w:ascii="Courier New" w:hAnsi="Courier New" w:cs="Courier New"/>
        </w:rPr>
        <w:t>string</w:t>
      </w:r>
      <w:proofErr w:type="spellEnd"/>
      <w:r w:rsidRPr="005C6628">
        <w:rPr>
          <w:rFonts w:ascii="Courier New" w:hAnsi="Courier New" w:cs="Courier New"/>
        </w:rPr>
        <w:t xml:space="preserve"> str1 = s</w:t>
      </w:r>
      <w:proofErr w:type="gramStart"/>
      <w:r w:rsidRPr="005C6628">
        <w:rPr>
          <w:rFonts w:ascii="Courier New" w:hAnsi="Courier New" w:cs="Courier New"/>
        </w:rPr>
        <w:t>1.ToUpper</w:t>
      </w:r>
      <w:proofErr w:type="gramEnd"/>
      <w:r w:rsidRPr="005C6628">
        <w:rPr>
          <w:rFonts w:ascii="Courier New" w:hAnsi="Courier New" w:cs="Courier New"/>
        </w:rPr>
        <w:t>();</w:t>
      </w:r>
    </w:p>
    <w:p w14:paraId="45735372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</w:rPr>
        <w:t xml:space="preserve">    </w:t>
      </w:r>
      <w:r w:rsidRPr="005C6628">
        <w:rPr>
          <w:rFonts w:ascii="Courier New" w:hAnsi="Courier New" w:cs="Courier New"/>
          <w:lang w:val="en-GB"/>
        </w:rPr>
        <w:t>string str2 = s</w:t>
      </w:r>
      <w:proofErr w:type="gramStart"/>
      <w:r w:rsidRPr="005C6628">
        <w:rPr>
          <w:rFonts w:ascii="Courier New" w:hAnsi="Courier New" w:cs="Courier New"/>
          <w:lang w:val="en-GB"/>
        </w:rPr>
        <w:t>2.ToUpper</w:t>
      </w:r>
      <w:proofErr w:type="gramEnd"/>
      <w:r w:rsidRPr="005C6628">
        <w:rPr>
          <w:rFonts w:ascii="Courier New" w:hAnsi="Courier New" w:cs="Courier New"/>
          <w:lang w:val="en-GB"/>
        </w:rPr>
        <w:t>();</w:t>
      </w:r>
    </w:p>
    <w:p w14:paraId="745525D6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01997264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int len1 = str1.Length;</w:t>
      </w:r>
    </w:p>
    <w:p w14:paraId="76C60C50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int len2 = str2.Length;</w:t>
      </w:r>
    </w:p>
    <w:p w14:paraId="26D35CCA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159B7CD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if (len1 == 0) return len2;</w:t>
      </w:r>
    </w:p>
    <w:p w14:paraId="0910F43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if (len2 == 0) return len1;</w:t>
      </w:r>
    </w:p>
    <w:p w14:paraId="6A75869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3C536063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</w:t>
      </w:r>
      <w:proofErr w:type="gramStart"/>
      <w:r w:rsidRPr="005C6628">
        <w:rPr>
          <w:rFonts w:ascii="Courier New" w:hAnsi="Courier New" w:cs="Courier New"/>
          <w:lang w:val="en-GB"/>
        </w:rPr>
        <w:t>int[</w:t>
      </w:r>
      <w:proofErr w:type="gramEnd"/>
      <w:r w:rsidRPr="005C6628">
        <w:rPr>
          <w:rFonts w:ascii="Courier New" w:hAnsi="Courier New" w:cs="Courier New"/>
          <w:lang w:val="en-GB"/>
        </w:rPr>
        <w:t xml:space="preserve">,] matrix = new </w:t>
      </w:r>
      <w:proofErr w:type="gramStart"/>
      <w:r w:rsidRPr="005C6628">
        <w:rPr>
          <w:rFonts w:ascii="Courier New" w:hAnsi="Courier New" w:cs="Courier New"/>
          <w:lang w:val="en-GB"/>
        </w:rPr>
        <w:t>int[</w:t>
      </w:r>
      <w:proofErr w:type="gramEnd"/>
      <w:r w:rsidRPr="005C6628">
        <w:rPr>
          <w:rFonts w:ascii="Courier New" w:hAnsi="Courier New" w:cs="Courier New"/>
          <w:lang w:val="en-GB"/>
        </w:rPr>
        <w:t>len1 + 1, len2 + 1];</w:t>
      </w:r>
    </w:p>
    <w:p w14:paraId="11677ED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for (int 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= 0; 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&lt;= len1; 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++) </w:t>
      </w:r>
      <w:proofErr w:type="gramStart"/>
      <w:r w:rsidRPr="005C6628">
        <w:rPr>
          <w:rFonts w:ascii="Courier New" w:hAnsi="Courier New" w:cs="Courier New"/>
          <w:lang w:val="en-GB"/>
        </w:rPr>
        <w:t>{ matrix</w:t>
      </w:r>
      <w:proofErr w:type="gramEnd"/>
      <w:r w:rsidRPr="005C6628">
        <w:rPr>
          <w:rFonts w:ascii="Courier New" w:hAnsi="Courier New" w:cs="Courier New"/>
          <w:lang w:val="en-GB"/>
        </w:rPr>
        <w:t>[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, 0] = 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proofErr w:type="gramStart"/>
      <w:r w:rsidRPr="005C6628">
        <w:rPr>
          <w:rFonts w:ascii="Courier New" w:hAnsi="Courier New" w:cs="Courier New"/>
          <w:lang w:val="en-GB"/>
        </w:rPr>
        <w:t>; }</w:t>
      </w:r>
      <w:proofErr w:type="gramEnd"/>
    </w:p>
    <w:p w14:paraId="4A7A121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for (int j = 0; j &lt;= len2; </w:t>
      </w:r>
      <w:proofErr w:type="spellStart"/>
      <w:r w:rsidRPr="005C6628">
        <w:rPr>
          <w:rFonts w:ascii="Courier New" w:hAnsi="Courier New" w:cs="Courier New"/>
          <w:lang w:val="en-GB"/>
        </w:rPr>
        <w:t>j++</w:t>
      </w:r>
      <w:proofErr w:type="spellEnd"/>
      <w:r w:rsidRPr="005C6628">
        <w:rPr>
          <w:rFonts w:ascii="Courier New" w:hAnsi="Courier New" w:cs="Courier New"/>
          <w:lang w:val="en-GB"/>
        </w:rPr>
        <w:t xml:space="preserve">) </w:t>
      </w:r>
      <w:proofErr w:type="gramStart"/>
      <w:r w:rsidRPr="005C6628">
        <w:rPr>
          <w:rFonts w:ascii="Courier New" w:hAnsi="Courier New" w:cs="Courier New"/>
          <w:lang w:val="en-GB"/>
        </w:rPr>
        <w:t>{ matrix</w:t>
      </w:r>
      <w:proofErr w:type="gramEnd"/>
      <w:r w:rsidRPr="005C6628">
        <w:rPr>
          <w:rFonts w:ascii="Courier New" w:hAnsi="Courier New" w:cs="Courier New"/>
          <w:lang w:val="en-GB"/>
        </w:rPr>
        <w:t>[0, j] = j</w:t>
      </w:r>
      <w:proofErr w:type="gramStart"/>
      <w:r w:rsidRPr="005C6628">
        <w:rPr>
          <w:rFonts w:ascii="Courier New" w:hAnsi="Courier New" w:cs="Courier New"/>
          <w:lang w:val="en-GB"/>
        </w:rPr>
        <w:t>; }</w:t>
      </w:r>
      <w:proofErr w:type="gramEnd"/>
    </w:p>
    <w:p w14:paraId="4814CC3B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4F0CA0AC" w14:textId="77777777" w:rsidR="005C6628" w:rsidRPr="009B373E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9B373E">
        <w:rPr>
          <w:rFonts w:ascii="Courier New" w:hAnsi="Courier New" w:cs="Courier New"/>
          <w:lang w:val="en-GB"/>
        </w:rPr>
        <w:t xml:space="preserve">    for (int </w:t>
      </w:r>
      <w:proofErr w:type="spellStart"/>
      <w:r w:rsidRPr="009B373E">
        <w:rPr>
          <w:rFonts w:ascii="Courier New" w:hAnsi="Courier New" w:cs="Courier New"/>
          <w:lang w:val="en-GB"/>
        </w:rPr>
        <w:t>i</w:t>
      </w:r>
      <w:proofErr w:type="spellEnd"/>
      <w:r w:rsidRPr="009B373E">
        <w:rPr>
          <w:rFonts w:ascii="Courier New" w:hAnsi="Courier New" w:cs="Courier New"/>
          <w:lang w:val="en-GB"/>
        </w:rPr>
        <w:t xml:space="preserve"> = 1; </w:t>
      </w:r>
      <w:proofErr w:type="spellStart"/>
      <w:r w:rsidRPr="009B373E">
        <w:rPr>
          <w:rFonts w:ascii="Courier New" w:hAnsi="Courier New" w:cs="Courier New"/>
          <w:lang w:val="en-GB"/>
        </w:rPr>
        <w:t>i</w:t>
      </w:r>
      <w:proofErr w:type="spellEnd"/>
      <w:r w:rsidRPr="009B373E">
        <w:rPr>
          <w:rFonts w:ascii="Courier New" w:hAnsi="Courier New" w:cs="Courier New"/>
          <w:lang w:val="en-GB"/>
        </w:rPr>
        <w:t xml:space="preserve"> &lt;= len1; </w:t>
      </w:r>
      <w:proofErr w:type="spellStart"/>
      <w:r w:rsidRPr="009B373E">
        <w:rPr>
          <w:rFonts w:ascii="Courier New" w:hAnsi="Courier New" w:cs="Courier New"/>
          <w:lang w:val="en-GB"/>
        </w:rPr>
        <w:t>i</w:t>
      </w:r>
      <w:proofErr w:type="spellEnd"/>
      <w:r w:rsidRPr="009B373E">
        <w:rPr>
          <w:rFonts w:ascii="Courier New" w:hAnsi="Courier New" w:cs="Courier New"/>
          <w:lang w:val="en-GB"/>
        </w:rPr>
        <w:t>++)</w:t>
      </w:r>
    </w:p>
    <w:p w14:paraId="327CCF9C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9B373E">
        <w:rPr>
          <w:rFonts w:ascii="Courier New" w:hAnsi="Courier New" w:cs="Courier New"/>
          <w:lang w:val="en-GB"/>
        </w:rPr>
        <w:t xml:space="preserve">    </w:t>
      </w:r>
      <w:r w:rsidRPr="005C6628">
        <w:rPr>
          <w:rFonts w:ascii="Courier New" w:hAnsi="Courier New" w:cs="Courier New"/>
          <w:lang w:val="en-GB"/>
        </w:rPr>
        <w:t>{</w:t>
      </w:r>
    </w:p>
    <w:p w14:paraId="79356770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for (int j = 1; j &lt;= len2; </w:t>
      </w:r>
      <w:proofErr w:type="spellStart"/>
      <w:r w:rsidRPr="005C6628">
        <w:rPr>
          <w:rFonts w:ascii="Courier New" w:hAnsi="Courier New" w:cs="Courier New"/>
          <w:lang w:val="en-GB"/>
        </w:rPr>
        <w:t>j++</w:t>
      </w:r>
      <w:proofErr w:type="spellEnd"/>
      <w:r w:rsidRPr="005C6628">
        <w:rPr>
          <w:rFonts w:ascii="Courier New" w:hAnsi="Courier New" w:cs="Courier New"/>
          <w:lang w:val="en-GB"/>
        </w:rPr>
        <w:t>)</w:t>
      </w:r>
    </w:p>
    <w:p w14:paraId="10CE36B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{</w:t>
      </w:r>
    </w:p>
    <w:p w14:paraId="5216BEA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int cost = (str1[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- 1] == str2[j - 1]</w:t>
      </w:r>
      <w:proofErr w:type="gramStart"/>
      <w:r w:rsidRPr="005C6628">
        <w:rPr>
          <w:rFonts w:ascii="Courier New" w:hAnsi="Courier New" w:cs="Courier New"/>
          <w:lang w:val="en-GB"/>
        </w:rPr>
        <w:t>) ?</w:t>
      </w:r>
      <w:proofErr w:type="gramEnd"/>
      <w:r w:rsidRPr="005C6628">
        <w:rPr>
          <w:rFonts w:ascii="Courier New" w:hAnsi="Courier New" w:cs="Courier New"/>
          <w:lang w:val="en-GB"/>
        </w:rPr>
        <w:t xml:space="preserve"> </w:t>
      </w:r>
      <w:proofErr w:type="gramStart"/>
      <w:r w:rsidRPr="005C6628">
        <w:rPr>
          <w:rFonts w:ascii="Courier New" w:hAnsi="Courier New" w:cs="Courier New"/>
          <w:lang w:val="en-GB"/>
        </w:rPr>
        <w:t>0 :</w:t>
      </w:r>
      <w:proofErr w:type="gramEnd"/>
      <w:r w:rsidRPr="005C6628">
        <w:rPr>
          <w:rFonts w:ascii="Courier New" w:hAnsi="Courier New" w:cs="Courier New"/>
          <w:lang w:val="en-GB"/>
        </w:rPr>
        <w:t xml:space="preserve"> 1;</w:t>
      </w:r>
    </w:p>
    <w:p w14:paraId="4D9D369B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2344B0A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int deletion =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- 1, j] + 1;</w:t>
      </w:r>
    </w:p>
    <w:p w14:paraId="1D39B011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int insertion =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>, j - 1] + 1;</w:t>
      </w:r>
    </w:p>
    <w:p w14:paraId="492434E5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int substitution =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- 1, j - 1] + cost;</w:t>
      </w:r>
    </w:p>
    <w:p w14:paraId="0D0E224A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7246365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, j] = </w:t>
      </w:r>
      <w:proofErr w:type="spellStart"/>
      <w:r w:rsidRPr="005C6628">
        <w:rPr>
          <w:rFonts w:ascii="Courier New" w:hAnsi="Courier New" w:cs="Courier New"/>
          <w:lang w:val="en-GB"/>
        </w:rPr>
        <w:t>Math.Min</w:t>
      </w:r>
      <w:proofErr w:type="spellEnd"/>
      <w:r w:rsidRPr="005C6628">
        <w:rPr>
          <w:rFonts w:ascii="Courier New" w:hAnsi="Courier New" w:cs="Courier New"/>
          <w:lang w:val="en-GB"/>
        </w:rPr>
        <w:t>(</w:t>
      </w:r>
      <w:proofErr w:type="spellStart"/>
      <w:r w:rsidRPr="005C6628">
        <w:rPr>
          <w:rFonts w:ascii="Courier New" w:hAnsi="Courier New" w:cs="Courier New"/>
          <w:lang w:val="en-GB"/>
        </w:rPr>
        <w:t>Math.Min</w:t>
      </w:r>
      <w:proofErr w:type="spellEnd"/>
      <w:r w:rsidRPr="005C6628">
        <w:rPr>
          <w:rFonts w:ascii="Courier New" w:hAnsi="Courier New" w:cs="Courier New"/>
          <w:lang w:val="en-GB"/>
        </w:rPr>
        <w:t>(deletion, insertion), substitution);</w:t>
      </w:r>
    </w:p>
    <w:p w14:paraId="0A9F900F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</w:p>
    <w:p w14:paraId="26664B05" w14:textId="77E3351C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  <w:lang w:val="en-GB"/>
        </w:rPr>
        <w:t xml:space="preserve">            </w:t>
      </w:r>
    </w:p>
    <w:p w14:paraId="3D58C1C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</w:rPr>
        <w:t xml:space="preserve">            </w:t>
      </w:r>
      <w:r w:rsidRPr="005C6628">
        <w:rPr>
          <w:rFonts w:ascii="Courier New" w:hAnsi="Courier New" w:cs="Courier New"/>
          <w:lang w:val="en-GB"/>
        </w:rPr>
        <w:t>if (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&gt; 1 &amp;&amp; j &gt; 1 &amp;&amp; </w:t>
      </w:r>
    </w:p>
    <w:p w14:paraId="110FBE27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    str1[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- 1] == str2[j - 2] &amp;&amp; </w:t>
      </w:r>
    </w:p>
    <w:p w14:paraId="23FE8821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    str1[</w:t>
      </w:r>
      <w:proofErr w:type="spellStart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- 2] == str2[j - 1])</w:t>
      </w:r>
    </w:p>
    <w:p w14:paraId="76B9290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{</w:t>
      </w:r>
    </w:p>
    <w:p w14:paraId="38683050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    int transposition =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 - 2, j - 2] + cost;</w:t>
      </w:r>
    </w:p>
    <w:p w14:paraId="1012323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  <w:lang w:val="en-GB"/>
        </w:rPr>
      </w:pPr>
      <w:r w:rsidRPr="005C6628">
        <w:rPr>
          <w:rFonts w:ascii="Courier New" w:hAnsi="Courier New" w:cs="Courier New"/>
          <w:lang w:val="en-GB"/>
        </w:rPr>
        <w:t xml:space="preserve">                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 xml:space="preserve">, j] = </w:t>
      </w:r>
      <w:proofErr w:type="spellStart"/>
      <w:r w:rsidRPr="005C6628">
        <w:rPr>
          <w:rFonts w:ascii="Courier New" w:hAnsi="Courier New" w:cs="Courier New"/>
          <w:lang w:val="en-GB"/>
        </w:rPr>
        <w:t>Math.Min</w:t>
      </w:r>
      <w:proofErr w:type="spellEnd"/>
      <w:r w:rsidRPr="005C6628">
        <w:rPr>
          <w:rFonts w:ascii="Courier New" w:hAnsi="Courier New" w:cs="Courier New"/>
          <w:lang w:val="en-GB"/>
        </w:rPr>
        <w:t>(</w:t>
      </w:r>
      <w:proofErr w:type="gramStart"/>
      <w:r w:rsidRPr="005C6628">
        <w:rPr>
          <w:rFonts w:ascii="Courier New" w:hAnsi="Courier New" w:cs="Courier New"/>
          <w:lang w:val="en-GB"/>
        </w:rPr>
        <w:t>matrix[</w:t>
      </w:r>
      <w:proofErr w:type="spellStart"/>
      <w:proofErr w:type="gramEnd"/>
      <w:r w:rsidRPr="005C6628">
        <w:rPr>
          <w:rFonts w:ascii="Courier New" w:hAnsi="Courier New" w:cs="Courier New"/>
          <w:lang w:val="en-GB"/>
        </w:rPr>
        <w:t>i</w:t>
      </w:r>
      <w:proofErr w:type="spellEnd"/>
      <w:r w:rsidRPr="005C6628">
        <w:rPr>
          <w:rFonts w:ascii="Courier New" w:hAnsi="Courier New" w:cs="Courier New"/>
          <w:lang w:val="en-GB"/>
        </w:rPr>
        <w:t>, j], transposition);</w:t>
      </w:r>
    </w:p>
    <w:p w14:paraId="251D8149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  <w:lang w:val="en-GB"/>
        </w:rPr>
        <w:t xml:space="preserve">            </w:t>
      </w:r>
      <w:r w:rsidRPr="005C6628">
        <w:rPr>
          <w:rFonts w:ascii="Courier New" w:hAnsi="Courier New" w:cs="Courier New"/>
        </w:rPr>
        <w:t>}</w:t>
      </w:r>
    </w:p>
    <w:p w14:paraId="77F5996B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    }</w:t>
      </w:r>
    </w:p>
    <w:p w14:paraId="240B9E26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 xml:space="preserve">    }</w:t>
      </w:r>
    </w:p>
    <w:p w14:paraId="6CBEF071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</w:p>
    <w:p w14:paraId="741B1AAE" w14:textId="77777777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lastRenderedPageBreak/>
        <w:t xml:space="preserve">    </w:t>
      </w:r>
      <w:proofErr w:type="spellStart"/>
      <w:r w:rsidRPr="005C6628">
        <w:rPr>
          <w:rFonts w:ascii="Courier New" w:hAnsi="Courier New" w:cs="Courier New"/>
        </w:rPr>
        <w:t>return</w:t>
      </w:r>
      <w:proofErr w:type="spellEnd"/>
      <w:r w:rsidRPr="005C662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C6628">
        <w:rPr>
          <w:rFonts w:ascii="Courier New" w:hAnsi="Courier New" w:cs="Courier New"/>
        </w:rPr>
        <w:t>matrix</w:t>
      </w:r>
      <w:proofErr w:type="spellEnd"/>
      <w:r w:rsidRPr="005C6628">
        <w:rPr>
          <w:rFonts w:ascii="Courier New" w:hAnsi="Courier New" w:cs="Courier New"/>
        </w:rPr>
        <w:t>[</w:t>
      </w:r>
      <w:proofErr w:type="gramEnd"/>
      <w:r w:rsidRPr="005C6628">
        <w:rPr>
          <w:rFonts w:ascii="Courier New" w:hAnsi="Courier New" w:cs="Courier New"/>
        </w:rPr>
        <w:t>len1, len2];</w:t>
      </w:r>
    </w:p>
    <w:p w14:paraId="668DFEA3" w14:textId="4EDB7A53" w:rsidR="005C6628" w:rsidRPr="005C6628" w:rsidRDefault="005C6628" w:rsidP="005C6628">
      <w:pPr>
        <w:spacing w:line="360" w:lineRule="auto"/>
        <w:jc w:val="both"/>
        <w:rPr>
          <w:rFonts w:ascii="Courier New" w:hAnsi="Courier New" w:cs="Courier New"/>
        </w:rPr>
      </w:pPr>
      <w:r w:rsidRPr="005C6628">
        <w:rPr>
          <w:rFonts w:ascii="Courier New" w:hAnsi="Courier New" w:cs="Courier New"/>
        </w:rPr>
        <w:t>}</w:t>
      </w:r>
    </w:p>
    <w:p w14:paraId="0EAD0E83" w14:textId="488C530F" w:rsidR="005C6628" w:rsidRDefault="00E84346" w:rsidP="00E84346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Примеры работы программы</w:t>
      </w:r>
      <w:r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5899E7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>' для выхода): пример</w:t>
      </w:r>
    </w:p>
    <w:p w14:paraId="0B90B910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вторую строку: 1пример</w:t>
      </w:r>
    </w:p>
    <w:p w14:paraId="4A18440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'пример' и '1пример' равно: 1</w:t>
      </w:r>
    </w:p>
    <w:p w14:paraId="1FF6704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C3DFBF4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>' для выхода): пример</w:t>
      </w:r>
    </w:p>
    <w:p w14:paraId="00F7A745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вторую строку: при1мер</w:t>
      </w:r>
    </w:p>
    <w:p w14:paraId="37D8BD8F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'пример' и 'при1мер' равно: 1</w:t>
      </w:r>
    </w:p>
    <w:p w14:paraId="10ECF95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E2603C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>' для выхода): пример</w:t>
      </w:r>
    </w:p>
    <w:p w14:paraId="436BB139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вторую строку: пример1</w:t>
      </w:r>
    </w:p>
    <w:p w14:paraId="157ABFEF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'пример' и 'пример1' равно: 1</w:t>
      </w:r>
    </w:p>
    <w:p w14:paraId="212200B4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81BACE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>' для выхода): пример</w:t>
      </w:r>
    </w:p>
    <w:p w14:paraId="7BE83A43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вторую строку: 12пример</w:t>
      </w:r>
    </w:p>
    <w:p w14:paraId="17101CD8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'пример' и '12пример' равно: 2</w:t>
      </w:r>
    </w:p>
    <w:p w14:paraId="602F51B9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5F1C72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 xml:space="preserve">' для выхода): </w:t>
      </w:r>
      <w:proofErr w:type="spellStart"/>
      <w:r w:rsidRPr="00E84346">
        <w:rPr>
          <w:rFonts w:ascii="Arial" w:hAnsi="Arial" w:cs="Arial"/>
          <w:sz w:val="28"/>
          <w:szCs w:val="28"/>
        </w:rPr>
        <w:t>прИМер</w:t>
      </w:r>
      <w:proofErr w:type="spellEnd"/>
    </w:p>
    <w:p w14:paraId="65D30D04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Введите вторую строку: </w:t>
      </w:r>
      <w:proofErr w:type="spellStart"/>
      <w:r w:rsidRPr="00E84346">
        <w:rPr>
          <w:rFonts w:ascii="Arial" w:hAnsi="Arial" w:cs="Arial"/>
          <w:sz w:val="28"/>
          <w:szCs w:val="28"/>
        </w:rPr>
        <w:t>прМИер</w:t>
      </w:r>
      <w:proofErr w:type="spellEnd"/>
    </w:p>
    <w:p w14:paraId="6CA736DB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</w:t>
      </w:r>
      <w:proofErr w:type="spellStart"/>
      <w:r w:rsidRPr="00E84346">
        <w:rPr>
          <w:rFonts w:ascii="Arial" w:hAnsi="Arial" w:cs="Arial"/>
          <w:sz w:val="28"/>
          <w:szCs w:val="28"/>
        </w:rPr>
        <w:t>прИМер</w:t>
      </w:r>
      <w:proofErr w:type="spellEnd"/>
      <w:r w:rsidRPr="00E84346">
        <w:rPr>
          <w:rFonts w:ascii="Arial" w:hAnsi="Arial" w:cs="Arial"/>
          <w:sz w:val="28"/>
          <w:szCs w:val="28"/>
        </w:rPr>
        <w:t>' и '</w:t>
      </w:r>
      <w:proofErr w:type="spellStart"/>
      <w:r w:rsidRPr="00E84346">
        <w:rPr>
          <w:rFonts w:ascii="Arial" w:hAnsi="Arial" w:cs="Arial"/>
          <w:sz w:val="28"/>
          <w:szCs w:val="28"/>
        </w:rPr>
        <w:t>прМИер</w:t>
      </w:r>
      <w:proofErr w:type="spellEnd"/>
      <w:r w:rsidRPr="00E84346">
        <w:rPr>
          <w:rFonts w:ascii="Arial" w:hAnsi="Arial" w:cs="Arial"/>
          <w:sz w:val="28"/>
          <w:szCs w:val="28"/>
        </w:rPr>
        <w:t>' равно: 1</w:t>
      </w:r>
    </w:p>
    <w:p w14:paraId="65F058AE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(Проверка операции транспозиции)</w:t>
      </w:r>
    </w:p>
    <w:p w14:paraId="5087056B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6E7BD86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>' для выхода): ИВАНОВ</w:t>
      </w:r>
    </w:p>
    <w:p w14:paraId="635EADD8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вторую строку: БАННВО</w:t>
      </w:r>
    </w:p>
    <w:p w14:paraId="42403473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 xml:space="preserve">Расстояние </w:t>
      </w:r>
      <w:proofErr w:type="spellStart"/>
      <w:r w:rsidRPr="00E84346">
        <w:rPr>
          <w:rFonts w:ascii="Arial" w:hAnsi="Arial" w:cs="Arial"/>
          <w:sz w:val="28"/>
          <w:szCs w:val="28"/>
        </w:rPr>
        <w:t>Дамерау</w:t>
      </w:r>
      <w:proofErr w:type="spellEnd"/>
      <w:r w:rsidRPr="00E84346">
        <w:rPr>
          <w:rFonts w:ascii="Arial" w:hAnsi="Arial" w:cs="Arial"/>
          <w:sz w:val="28"/>
          <w:szCs w:val="28"/>
        </w:rPr>
        <w:t>-Левенштейна между 'ИВАНОВ' и 'БАННВО' равно: 4</w:t>
      </w:r>
    </w:p>
    <w:p w14:paraId="3428F8B8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(Проверка комбинированных ошибок)</w:t>
      </w:r>
    </w:p>
    <w:p w14:paraId="22DA75A0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DF393E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84346">
        <w:rPr>
          <w:rFonts w:ascii="Arial" w:hAnsi="Arial" w:cs="Arial"/>
          <w:sz w:val="28"/>
          <w:szCs w:val="28"/>
        </w:rPr>
        <w:t>Введите первую строку (или '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  <w:r w:rsidRPr="00E84346">
        <w:rPr>
          <w:rFonts w:ascii="Arial" w:hAnsi="Arial" w:cs="Arial"/>
          <w:sz w:val="28"/>
          <w:szCs w:val="28"/>
        </w:rPr>
        <w:t xml:space="preserve">' для выхода): </w:t>
      </w:r>
      <w:r w:rsidRPr="00E84346">
        <w:rPr>
          <w:rFonts w:ascii="Arial" w:hAnsi="Arial" w:cs="Arial"/>
          <w:sz w:val="28"/>
          <w:szCs w:val="28"/>
          <w:lang w:val="en-US"/>
        </w:rPr>
        <w:t>exit</w:t>
      </w:r>
    </w:p>
    <w:p w14:paraId="2726266E" w14:textId="60C0C6D2" w:rsidR="00E84346" w:rsidRDefault="00E84346" w:rsidP="00E84346">
      <w:pPr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  <w:proofErr w:type="spellStart"/>
      <w:r w:rsidRPr="00E84346">
        <w:rPr>
          <w:rFonts w:ascii="Arial" w:hAnsi="Arial" w:cs="Arial"/>
          <w:sz w:val="28"/>
          <w:szCs w:val="28"/>
          <w:lang w:val="en-US"/>
        </w:rPr>
        <w:t>Программа</w:t>
      </w:r>
      <w:proofErr w:type="spellEnd"/>
      <w:r w:rsidRPr="00E8434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84346">
        <w:rPr>
          <w:rFonts w:ascii="Arial" w:hAnsi="Arial" w:cs="Arial"/>
          <w:sz w:val="28"/>
          <w:szCs w:val="28"/>
          <w:lang w:val="en-US"/>
        </w:rPr>
        <w:t>завершена</w:t>
      </w:r>
      <w:proofErr w:type="spellEnd"/>
      <w:r w:rsidRPr="00E84346">
        <w:rPr>
          <w:rFonts w:ascii="Arial" w:hAnsi="Arial" w:cs="Arial"/>
          <w:sz w:val="28"/>
          <w:szCs w:val="28"/>
          <w:lang w:val="en-US"/>
        </w:rPr>
        <w:t>.</w:t>
      </w:r>
    </w:p>
    <w:p w14:paraId="5E984E4A" w14:textId="77777777" w:rsidR="00E84346" w:rsidRDefault="00E84346">
      <w:pPr>
        <w:suppressAutoHyphens w:val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br w:type="page"/>
      </w:r>
    </w:p>
    <w:p w14:paraId="2133F167" w14:textId="77777777" w:rsidR="00E84346" w:rsidRPr="00E84346" w:rsidRDefault="00E84346" w:rsidP="00E84346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BDEF126" w14:textId="09C0507D" w:rsidR="005C6628" w:rsidRPr="005C6628" w:rsidRDefault="005C662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C6628">
        <w:rPr>
          <w:rFonts w:ascii="Arial" w:hAnsi="Arial" w:cs="Arial"/>
          <w:b/>
          <w:bCs/>
          <w:sz w:val="28"/>
          <w:szCs w:val="28"/>
        </w:rPr>
        <w:t>Вывод</w:t>
      </w:r>
      <w:r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6BC983E3" w14:textId="77777777" w:rsidR="005C6628" w:rsidRPr="005C6628" w:rsidRDefault="005C6628" w:rsidP="005C662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>В ходе выполнения домашнего задания были успешно реализованы все поставленные задачи:</w:t>
      </w:r>
    </w:p>
    <w:p w14:paraId="2CD58F9B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Изучение теории:</w:t>
      </w:r>
      <w:r w:rsidRPr="005C6628">
        <w:rPr>
          <w:rFonts w:ascii="Arial" w:hAnsi="Arial" w:cs="Arial"/>
          <w:sz w:val="28"/>
          <w:szCs w:val="28"/>
        </w:rPr>
        <w:t xml:space="preserve"> Разобраны принципы работы алгоритмов Левенштейна и </w:t>
      </w:r>
      <w:proofErr w:type="spellStart"/>
      <w:r w:rsidRPr="005C6628">
        <w:rPr>
          <w:rFonts w:ascii="Arial" w:hAnsi="Arial" w:cs="Arial"/>
          <w:sz w:val="28"/>
          <w:szCs w:val="28"/>
        </w:rPr>
        <w:t>Дамерау</w:t>
      </w:r>
      <w:proofErr w:type="spellEnd"/>
      <w:r w:rsidRPr="005C6628">
        <w:rPr>
          <w:rFonts w:ascii="Arial" w:hAnsi="Arial" w:cs="Arial"/>
          <w:sz w:val="28"/>
          <w:szCs w:val="28"/>
        </w:rPr>
        <w:t>-Левенштейна, изучена формула вычисления редакционного расстояния.</w:t>
      </w:r>
    </w:p>
    <w:p w14:paraId="17F2F5C4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Реализация алгоритма:</w:t>
      </w:r>
      <w:r w:rsidRPr="005C6628">
        <w:rPr>
          <w:rFonts w:ascii="Arial" w:hAnsi="Arial" w:cs="Arial"/>
          <w:sz w:val="28"/>
          <w:szCs w:val="28"/>
        </w:rPr>
        <w:t xml:space="preserve"> Написано консольное приложение на языке C# с использованием операторов верхнего уровня.</w:t>
      </w:r>
    </w:p>
    <w:p w14:paraId="5ECB2C7B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Динамическое программирование:</w:t>
      </w:r>
      <w:r w:rsidRPr="005C6628">
        <w:rPr>
          <w:rFonts w:ascii="Arial" w:hAnsi="Arial" w:cs="Arial"/>
          <w:sz w:val="28"/>
          <w:szCs w:val="28"/>
        </w:rPr>
        <w:t xml:space="preserve"> Реализовано заполнение матрицы расстояний по методу Вагнера-Фишера.</w:t>
      </w:r>
    </w:p>
    <w:p w14:paraId="33764114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 xml:space="preserve">Поправка </w:t>
      </w:r>
      <w:proofErr w:type="spellStart"/>
      <w:r w:rsidRPr="005C6628">
        <w:rPr>
          <w:rFonts w:ascii="Arial" w:hAnsi="Arial" w:cs="Arial"/>
          <w:b/>
          <w:bCs/>
          <w:sz w:val="28"/>
          <w:szCs w:val="28"/>
        </w:rPr>
        <w:t>Дамерау</w:t>
      </w:r>
      <w:proofErr w:type="spellEnd"/>
      <w:r w:rsidRPr="005C6628">
        <w:rPr>
          <w:rFonts w:ascii="Arial" w:hAnsi="Arial" w:cs="Arial"/>
          <w:b/>
          <w:bCs/>
          <w:sz w:val="28"/>
          <w:szCs w:val="28"/>
        </w:rPr>
        <w:t>:</w:t>
      </w:r>
      <w:r w:rsidRPr="005C6628">
        <w:rPr>
          <w:rFonts w:ascii="Arial" w:hAnsi="Arial" w:cs="Arial"/>
          <w:sz w:val="28"/>
          <w:szCs w:val="28"/>
        </w:rPr>
        <w:t xml:space="preserve"> Добавлена проверка на транспозицию соседних символов, что позволяет корректно обрабатывать частые опечатки (например, «</w:t>
      </w:r>
      <w:proofErr w:type="spellStart"/>
      <w:r w:rsidRPr="005C6628">
        <w:rPr>
          <w:rFonts w:ascii="Arial" w:hAnsi="Arial" w:cs="Arial"/>
          <w:sz w:val="28"/>
          <w:szCs w:val="28"/>
        </w:rPr>
        <w:t>абв</w:t>
      </w:r>
      <w:proofErr w:type="spellEnd"/>
      <w:r w:rsidRPr="005C6628">
        <w:rPr>
          <w:rFonts w:ascii="Arial" w:hAnsi="Arial" w:cs="Arial"/>
          <w:sz w:val="28"/>
          <w:szCs w:val="28"/>
        </w:rPr>
        <w:t>» → «</w:t>
      </w:r>
      <w:proofErr w:type="spellStart"/>
      <w:r w:rsidRPr="005C6628">
        <w:rPr>
          <w:rFonts w:ascii="Arial" w:hAnsi="Arial" w:cs="Arial"/>
          <w:sz w:val="28"/>
          <w:szCs w:val="28"/>
        </w:rPr>
        <w:t>бав</w:t>
      </w:r>
      <w:proofErr w:type="spellEnd"/>
      <w:r w:rsidRPr="005C6628">
        <w:rPr>
          <w:rFonts w:ascii="Arial" w:hAnsi="Arial" w:cs="Arial"/>
          <w:sz w:val="28"/>
          <w:szCs w:val="28"/>
        </w:rPr>
        <w:t>» = 1 операция вместо 2).</w:t>
      </w:r>
    </w:p>
    <w:p w14:paraId="5AAB604D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Тестирование:</w:t>
      </w:r>
      <w:r w:rsidRPr="005C6628">
        <w:rPr>
          <w:rFonts w:ascii="Arial" w:hAnsi="Arial" w:cs="Arial"/>
          <w:sz w:val="28"/>
          <w:szCs w:val="28"/>
        </w:rPr>
        <w:t xml:space="preserve"> Программа протестирована на различных сценариях (вставка, удаление, замена, транспозиция, комбинированные ошибки).</w:t>
      </w:r>
    </w:p>
    <w:p w14:paraId="7B9A411C" w14:textId="77777777" w:rsidR="005C6628" w:rsidRPr="005C6628" w:rsidRDefault="005C6628" w:rsidP="005C662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b/>
          <w:bCs/>
          <w:sz w:val="28"/>
          <w:szCs w:val="28"/>
        </w:rPr>
        <w:t>Безопасность ввода:</w:t>
      </w:r>
      <w:r w:rsidRPr="005C6628">
        <w:rPr>
          <w:rFonts w:ascii="Arial" w:hAnsi="Arial" w:cs="Arial"/>
          <w:sz w:val="28"/>
          <w:szCs w:val="28"/>
        </w:rPr>
        <w:t xml:space="preserve"> Реализована проверка на </w:t>
      </w:r>
      <w:proofErr w:type="spellStart"/>
      <w:r w:rsidRPr="005C6628">
        <w:rPr>
          <w:rFonts w:ascii="Arial" w:hAnsi="Arial" w:cs="Arial"/>
          <w:sz w:val="28"/>
          <w:szCs w:val="28"/>
        </w:rPr>
        <w:t>null</w:t>
      </w:r>
      <w:proofErr w:type="spellEnd"/>
      <w:r w:rsidRPr="005C6628">
        <w:rPr>
          <w:rFonts w:ascii="Arial" w:hAnsi="Arial" w:cs="Arial"/>
          <w:sz w:val="28"/>
          <w:szCs w:val="28"/>
        </w:rPr>
        <w:t>-значения и условие выхода из цикла по команде «</w:t>
      </w:r>
      <w:proofErr w:type="spellStart"/>
      <w:r w:rsidRPr="005C6628">
        <w:rPr>
          <w:rFonts w:ascii="Arial" w:hAnsi="Arial" w:cs="Arial"/>
          <w:sz w:val="28"/>
          <w:szCs w:val="28"/>
        </w:rPr>
        <w:t>exit</w:t>
      </w:r>
      <w:proofErr w:type="spellEnd"/>
      <w:r w:rsidRPr="005C6628">
        <w:rPr>
          <w:rFonts w:ascii="Arial" w:hAnsi="Arial" w:cs="Arial"/>
          <w:sz w:val="28"/>
          <w:szCs w:val="28"/>
        </w:rPr>
        <w:t>».</w:t>
      </w:r>
    </w:p>
    <w:p w14:paraId="6A52711E" w14:textId="77777777" w:rsidR="00E84346" w:rsidRDefault="00E84346">
      <w:pPr>
        <w:suppressAutoHyphens w:val="0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br w:type="page"/>
      </w:r>
    </w:p>
    <w:p w14:paraId="39F7F012" w14:textId="14004B38" w:rsidR="00D15114" w:rsidRPr="005C6628" w:rsidRDefault="00000000" w:rsidP="00E84346">
      <w:pPr>
        <w:spacing w:line="360" w:lineRule="auto"/>
        <w:jc w:val="center"/>
        <w:rPr>
          <w:rFonts w:ascii="Arial" w:eastAsia="Calibri" w:hAnsi="Arial" w:cs="Arial"/>
          <w:b/>
          <w:bCs/>
          <w:color w:val="FF0000"/>
          <w:sz w:val="24"/>
          <w:szCs w:val="28"/>
          <w:u w:val="single"/>
        </w:rPr>
      </w:pPr>
      <w:r w:rsidRPr="005C6628">
        <w:rPr>
          <w:rFonts w:ascii="Arial" w:eastAsia="Calibri" w:hAnsi="Arial" w:cs="Arial"/>
          <w:b/>
          <w:bCs/>
          <w:sz w:val="28"/>
          <w:szCs w:val="32"/>
        </w:rPr>
        <w:lastRenderedPageBreak/>
        <w:t>СПИСОК ИСПОЛЬЗОВАННЫХ ИСТОЧНИКОВ</w:t>
      </w:r>
    </w:p>
    <w:p w14:paraId="77C1C537" w14:textId="77777777" w:rsidR="00D15114" w:rsidRPr="005C6628" w:rsidRDefault="00D15114">
      <w:pPr>
        <w:jc w:val="center"/>
        <w:rPr>
          <w:rFonts w:ascii="Arial" w:eastAsia="Calibri" w:hAnsi="Arial" w:cs="Arial"/>
          <w:b/>
          <w:bCs/>
          <w:color w:val="FF0000"/>
          <w:sz w:val="24"/>
          <w:szCs w:val="28"/>
          <w:u w:val="single"/>
        </w:rPr>
      </w:pPr>
    </w:p>
    <w:p w14:paraId="1DBBB1AA" w14:textId="2EC0E4B9" w:rsidR="00D15114" w:rsidRPr="005C6628" w:rsidRDefault="005C6628">
      <w:pPr>
        <w:tabs>
          <w:tab w:val="left" w:pos="1134"/>
          <w:tab w:val="left" w:pos="156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C6628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5C6628">
        <w:rPr>
          <w:rFonts w:ascii="Arial" w:hAnsi="Arial" w:cs="Arial"/>
          <w:sz w:val="28"/>
          <w:szCs w:val="28"/>
        </w:rPr>
        <w:t>Нейгел</w:t>
      </w:r>
      <w:proofErr w:type="spellEnd"/>
      <w:r w:rsidRPr="005C6628">
        <w:rPr>
          <w:rFonts w:ascii="Arial" w:hAnsi="Arial" w:cs="Arial"/>
          <w:sz w:val="28"/>
          <w:szCs w:val="28"/>
        </w:rPr>
        <w:t xml:space="preserve"> К., </w:t>
      </w:r>
      <w:proofErr w:type="spellStart"/>
      <w:r w:rsidRPr="005C6628">
        <w:rPr>
          <w:rFonts w:ascii="Arial" w:hAnsi="Arial" w:cs="Arial"/>
          <w:sz w:val="28"/>
          <w:szCs w:val="28"/>
        </w:rPr>
        <w:t>Ивьен</w:t>
      </w:r>
      <w:proofErr w:type="spellEnd"/>
      <w:r w:rsidRPr="005C6628">
        <w:rPr>
          <w:rFonts w:ascii="Arial" w:hAnsi="Arial" w:cs="Arial"/>
          <w:sz w:val="28"/>
          <w:szCs w:val="28"/>
        </w:rPr>
        <w:t xml:space="preserve"> Б., </w:t>
      </w:r>
      <w:proofErr w:type="spellStart"/>
      <w:r w:rsidRPr="005C6628">
        <w:rPr>
          <w:rFonts w:ascii="Arial" w:hAnsi="Arial" w:cs="Arial"/>
          <w:sz w:val="28"/>
          <w:szCs w:val="28"/>
        </w:rPr>
        <w:t>Глинн</w:t>
      </w:r>
      <w:proofErr w:type="spellEnd"/>
      <w:r w:rsidRPr="005C6628">
        <w:rPr>
          <w:rFonts w:ascii="Arial" w:hAnsi="Arial" w:cs="Arial"/>
          <w:sz w:val="28"/>
          <w:szCs w:val="28"/>
        </w:rPr>
        <w:t xml:space="preserve"> Д., Уотсон К. С# 5.0 и платформа .NET 4.5 для профессионалов</w:t>
      </w:r>
      <w:proofErr w:type="gramStart"/>
      <w:r w:rsidRPr="005C6628">
        <w:rPr>
          <w:rFonts w:ascii="Arial" w:hAnsi="Arial" w:cs="Arial"/>
          <w:sz w:val="28"/>
          <w:szCs w:val="28"/>
        </w:rPr>
        <w:t>. :</w:t>
      </w:r>
      <w:proofErr w:type="gramEnd"/>
      <w:r w:rsidRPr="005C6628">
        <w:rPr>
          <w:rFonts w:ascii="Arial" w:hAnsi="Arial" w:cs="Arial"/>
          <w:sz w:val="28"/>
          <w:szCs w:val="28"/>
        </w:rPr>
        <w:t xml:space="preserve"> Пер. с англ. – </w:t>
      </w:r>
      <w:proofErr w:type="gramStart"/>
      <w:r w:rsidRPr="005C6628">
        <w:rPr>
          <w:rFonts w:ascii="Arial" w:hAnsi="Arial" w:cs="Arial"/>
          <w:sz w:val="28"/>
          <w:szCs w:val="28"/>
        </w:rPr>
        <w:t>М. :</w:t>
      </w:r>
      <w:proofErr w:type="gramEnd"/>
      <w:r w:rsidRPr="005C6628">
        <w:rPr>
          <w:rFonts w:ascii="Arial" w:hAnsi="Arial" w:cs="Arial"/>
          <w:sz w:val="28"/>
          <w:szCs w:val="28"/>
        </w:rPr>
        <w:t xml:space="preserve"> ООО «И.Д. Вильямс», 2014. – 1440 с. 2. </w:t>
      </w:r>
      <w:proofErr w:type="spellStart"/>
      <w:r w:rsidRPr="005C6628">
        <w:rPr>
          <w:rFonts w:ascii="Arial" w:hAnsi="Arial" w:cs="Arial"/>
          <w:sz w:val="28"/>
          <w:szCs w:val="28"/>
        </w:rPr>
        <w:t>Шилдт</w:t>
      </w:r>
      <w:proofErr w:type="spellEnd"/>
      <w:r w:rsidRPr="005C6628">
        <w:rPr>
          <w:rFonts w:ascii="Arial" w:hAnsi="Arial" w:cs="Arial"/>
          <w:sz w:val="28"/>
          <w:szCs w:val="28"/>
        </w:rPr>
        <w:t xml:space="preserve"> Г. C# 4.0: полное руководство</w:t>
      </w:r>
      <w:proofErr w:type="gramStart"/>
      <w:r w:rsidRPr="005C6628">
        <w:rPr>
          <w:rFonts w:ascii="Arial" w:hAnsi="Arial" w:cs="Arial"/>
          <w:sz w:val="28"/>
          <w:szCs w:val="28"/>
        </w:rPr>
        <w:t>. :</w:t>
      </w:r>
      <w:proofErr w:type="gramEnd"/>
      <w:r w:rsidRPr="005C6628">
        <w:rPr>
          <w:rFonts w:ascii="Arial" w:hAnsi="Arial" w:cs="Arial"/>
          <w:sz w:val="28"/>
          <w:szCs w:val="28"/>
        </w:rPr>
        <w:t xml:space="preserve"> Пер. с англ. – </w:t>
      </w:r>
      <w:proofErr w:type="gramStart"/>
      <w:r w:rsidRPr="005C6628">
        <w:rPr>
          <w:rFonts w:ascii="Arial" w:hAnsi="Arial" w:cs="Arial"/>
          <w:sz w:val="28"/>
          <w:szCs w:val="28"/>
        </w:rPr>
        <w:t>М. :</w:t>
      </w:r>
      <w:proofErr w:type="gramEnd"/>
      <w:r w:rsidRPr="005C6628">
        <w:rPr>
          <w:rFonts w:ascii="Arial" w:hAnsi="Arial" w:cs="Arial"/>
          <w:sz w:val="28"/>
          <w:szCs w:val="28"/>
        </w:rPr>
        <w:t xml:space="preserve"> ООО «И.Д. Вильямс», 2013. – 1056 с. 3. Павловская Т.А. С#. Программирование на языке высокого уровня. Учебник для вузов. – СПб.: Питер, 2015. – 432 с. 4. В. И. Левенштейн. Двоичные коды с исправлением выпадений, вставок и замещений символов. Доклады Академий Наук СССР, 1965. 163.4:845-848.</w:t>
      </w:r>
    </w:p>
    <w:sectPr w:rsidR="00D15114" w:rsidRPr="005C6628">
      <w:footerReference w:type="even" r:id="rId9"/>
      <w:footerReference w:type="default" r:id="rId10"/>
      <w:pgSz w:w="11906" w:h="16838"/>
      <w:pgMar w:top="851" w:right="567" w:bottom="1456" w:left="1418" w:header="0" w:footer="85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B7CE" w14:textId="77777777" w:rsidR="0007477C" w:rsidRDefault="0007477C">
      <w:r>
        <w:separator/>
      </w:r>
    </w:p>
  </w:endnote>
  <w:endnote w:type="continuationSeparator" w:id="0">
    <w:p w14:paraId="194C978F" w14:textId="77777777" w:rsidR="0007477C" w:rsidRDefault="0007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;Arial Unicode MS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default"/>
  </w:font>
  <w:font w:name="Noto Sans Mono CJK SC">
    <w:altName w:val="Segoe Print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altName w:val="Segoe Print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C87B" w14:textId="77777777" w:rsidR="00D15114" w:rsidRDefault="00D1511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PageNumWizard_FOOTER_Базовый2"/>
  <w:p w14:paraId="52BA0295" w14:textId="77777777" w:rsidR="00D15114" w:rsidRDefault="00000000">
    <w:pPr>
      <w:pStyle w:val="a9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8</w:t>
    </w:r>
    <w:r>
      <w:rPr>
        <w:sz w:val="28"/>
        <w:szCs w:val="28"/>
      </w:rPr>
      <w:fldChar w:fldCharType="end"/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AA76" w14:textId="77777777" w:rsidR="0007477C" w:rsidRDefault="0007477C">
      <w:r>
        <w:separator/>
      </w:r>
    </w:p>
  </w:footnote>
  <w:footnote w:type="continuationSeparator" w:id="0">
    <w:p w14:paraId="28811181" w14:textId="77777777" w:rsidR="0007477C" w:rsidRDefault="00074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tabs>
          <w:tab w:val="left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971" w:hanging="180"/>
      </w:p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5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11D71FA4"/>
    <w:multiLevelType w:val="multilevel"/>
    <w:tmpl w:val="1AF8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D08A9"/>
    <w:multiLevelType w:val="multilevel"/>
    <w:tmpl w:val="9EBAF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03280"/>
    <w:multiLevelType w:val="multilevel"/>
    <w:tmpl w:val="26C2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848249942">
    <w:abstractNumId w:val="2"/>
  </w:num>
  <w:num w:numId="2" w16cid:durableId="130905724">
    <w:abstractNumId w:val="6"/>
  </w:num>
  <w:num w:numId="3" w16cid:durableId="1871458166">
    <w:abstractNumId w:val="1"/>
  </w:num>
  <w:num w:numId="4" w16cid:durableId="1013726512">
    <w:abstractNumId w:val="0"/>
  </w:num>
  <w:num w:numId="5" w16cid:durableId="465706429">
    <w:abstractNumId w:val="5"/>
  </w:num>
  <w:num w:numId="6" w16cid:durableId="1320962788">
    <w:abstractNumId w:val="4"/>
  </w:num>
  <w:num w:numId="7" w16cid:durableId="208347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114"/>
    <w:rsid w:val="0007477C"/>
    <w:rsid w:val="00466E9B"/>
    <w:rsid w:val="005C6628"/>
    <w:rsid w:val="007B5AD4"/>
    <w:rsid w:val="00914749"/>
    <w:rsid w:val="009B373E"/>
    <w:rsid w:val="00A669EC"/>
    <w:rsid w:val="00D15114"/>
    <w:rsid w:val="00E84346"/>
    <w:rsid w:val="0470181A"/>
    <w:rsid w:val="638F72AA"/>
    <w:rsid w:val="689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1CA722"/>
  <w15:docId w15:val="{2E0728F2-D96B-40E4-A628-524ED6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qFormat="1"/>
    <w:lsdException w:name="endnote text" w:qFormat="1"/>
    <w:lsdException w:name="List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rFonts w:eastAsia="Times New Roman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  <w:bCs/>
    </w:rPr>
  </w:style>
  <w:style w:type="paragraph" w:styleId="a5">
    <w:name w:val="endnote text"/>
    <w:basedOn w:val="a"/>
    <w:qFormat/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Body Text"/>
    <w:basedOn w:val="a"/>
    <w:pPr>
      <w:spacing w:after="120"/>
    </w:pPr>
  </w:style>
  <w:style w:type="paragraph" w:styleId="a8">
    <w:name w:val="Body Text Indent"/>
    <w:basedOn w:val="a"/>
    <w:qFormat/>
    <w:pPr>
      <w:spacing w:after="120"/>
      <w:ind w:left="283"/>
    </w:pPr>
  </w:style>
  <w:style w:type="paragraph" w:styleId="a9">
    <w:name w:val="footer"/>
    <w:basedOn w:val="HeaderandFooter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960"/>
        <w:tab w:val="right" w:pos="9921"/>
      </w:tabs>
    </w:pPr>
  </w:style>
  <w:style w:type="paragraph" w:styleId="aa">
    <w:name w:val="List"/>
    <w:basedOn w:val="a7"/>
    <w:qFormat/>
    <w:rPr>
      <w:rFonts w:cs="Noto Sans Devanagari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4z0">
    <w:name w:val="WW8Num4z0"/>
    <w:qFormat/>
    <w:rPr>
      <w:sz w:val="28"/>
      <w:szCs w:val="32"/>
    </w:rPr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eastAsia="Times New Roman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8"/>
      <w:szCs w:val="28"/>
      <w:u w:val="none"/>
      <w:vertAlign w:val="baseline"/>
      <w:lang w:val="ru-RU" w:bidi="ru-RU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3">
    <w:name w:val="WW8Num10z3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20z0">
    <w:name w:val="WW8Num20z0"/>
    <w:qFormat/>
    <w:rPr>
      <w:sz w:val="28"/>
      <w:szCs w:val="32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eastAsia="Times New Roman" w:hAnsi="Symbol" w:cs="Times New Roman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4z0">
    <w:name w:val="WW8Num24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6z3">
    <w:name w:val="WW8Num26z3"/>
    <w:qFormat/>
  </w:style>
  <w:style w:type="character" w:customStyle="1" w:styleId="WW8Num27z0">
    <w:name w:val="WW8Num27z0"/>
    <w:qFormat/>
    <w:rPr>
      <w:sz w:val="24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30">
    <w:name w:val="Заголовок 3 Знак"/>
    <w:qFormat/>
    <w:rPr>
      <w:rFonts w:eastAsia="Times New Roman" w:cs="Times New Roman"/>
      <w:b/>
      <w:sz w:val="20"/>
      <w:szCs w:val="20"/>
    </w:rPr>
  </w:style>
  <w:style w:type="character" w:customStyle="1" w:styleId="40">
    <w:name w:val="Заголовок 4 Знак"/>
    <w:qFormat/>
    <w:rPr>
      <w:rFonts w:eastAsia="Times New Roman" w:cs="Times New Roman"/>
      <w:b/>
      <w:sz w:val="20"/>
      <w:szCs w:val="20"/>
    </w:rPr>
  </w:style>
  <w:style w:type="character" w:customStyle="1" w:styleId="ab">
    <w:name w:val="Заголовок Знак"/>
    <w:qFormat/>
    <w:rPr>
      <w:rFonts w:eastAsia="Times New Roman" w:cs="Times New Roman"/>
      <w:i/>
      <w:sz w:val="26"/>
      <w:szCs w:val="20"/>
    </w:rPr>
  </w:style>
  <w:style w:type="character" w:customStyle="1" w:styleId="20">
    <w:name w:val="Основной текст 2 Знак"/>
    <w:qFormat/>
    <w:rPr>
      <w:rFonts w:eastAsia="Times New Roman" w:cs="Times New Roman"/>
      <w:sz w:val="24"/>
      <w:szCs w:val="20"/>
    </w:rPr>
  </w:style>
  <w:style w:type="character" w:customStyle="1" w:styleId="31">
    <w:name w:val="Основной текст 3 Знак"/>
    <w:qFormat/>
    <w:rPr>
      <w:rFonts w:eastAsia="Times New Roman" w:cs="Times New Roman"/>
      <w:b/>
      <w:i/>
      <w:sz w:val="24"/>
      <w:szCs w:val="20"/>
    </w:rPr>
  </w:style>
  <w:style w:type="character" w:customStyle="1" w:styleId="ac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50">
    <w:name w:val="Заголовок 5 Знак"/>
    <w:qFormat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ad">
    <w:name w:val="Основной текст Знак"/>
    <w:qFormat/>
    <w:rPr>
      <w:rFonts w:eastAsia="Times New Roman" w:cs="Times New Roman"/>
      <w:sz w:val="20"/>
      <w:szCs w:val="20"/>
    </w:rPr>
  </w:style>
  <w:style w:type="character" w:customStyle="1" w:styleId="ae">
    <w:name w:val="Основной текст с отступом Знак"/>
    <w:qFormat/>
    <w:rPr>
      <w:rFonts w:eastAsia="Times New Roman" w:cs="Times New Roman"/>
      <w:sz w:val="20"/>
      <w:szCs w:val="20"/>
    </w:rPr>
  </w:style>
  <w:style w:type="character" w:customStyle="1" w:styleId="21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2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3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24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FontStyle142">
    <w:name w:val="Font Style142"/>
    <w:qFormat/>
    <w:rPr>
      <w:rFonts w:ascii="Times New Roman" w:hAnsi="Times New Roman" w:cs="Times New Roman"/>
      <w:sz w:val="26"/>
      <w:szCs w:val="26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32">
    <w:name w:val="Основной текст с отступом 3 Знак"/>
    <w:qFormat/>
    <w:rPr>
      <w:rFonts w:eastAsia="Times New Roman"/>
      <w:sz w:val="16"/>
      <w:szCs w:val="16"/>
    </w:rPr>
  </w:style>
  <w:style w:type="character" w:customStyle="1" w:styleId="af">
    <w:name w:val="Основной текст_"/>
    <w:qFormat/>
    <w:rPr>
      <w:rFonts w:eastAsia="Times New Roman"/>
      <w:i/>
    </w:rPr>
  </w:style>
  <w:style w:type="character" w:customStyle="1" w:styleId="af0">
    <w:name w:val="Основной текст + Курсив"/>
    <w:qFormat/>
    <w:rPr>
      <w:iCs/>
    </w:rPr>
  </w:style>
  <w:style w:type="character" w:customStyle="1" w:styleId="af1">
    <w:name w:val="Основной текст + Полужирный"/>
    <w:qFormat/>
    <w:rPr>
      <w:rFonts w:ascii="Times New Roman" w:eastAsia="Times New Roman" w:hAnsi="Times New Roman" w:cs="Times New Roman"/>
      <w:b/>
      <w:bCs/>
      <w:i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pacing w:val="-20"/>
      <w:sz w:val="22"/>
      <w:szCs w:val="22"/>
    </w:rPr>
  </w:style>
  <w:style w:type="character" w:customStyle="1" w:styleId="af2">
    <w:name w:val="Подпись к картинке_"/>
    <w:qFormat/>
    <w:rPr>
      <w:sz w:val="17"/>
      <w:szCs w:val="17"/>
      <w:shd w:val="clear" w:color="auto" w:fill="FFFFFF"/>
    </w:rPr>
  </w:style>
  <w:style w:type="character" w:customStyle="1" w:styleId="10">
    <w:name w:val="Знак примечания1"/>
    <w:qFormat/>
    <w:rPr>
      <w:sz w:val="16"/>
      <w:szCs w:val="16"/>
    </w:rPr>
  </w:style>
  <w:style w:type="character" w:customStyle="1" w:styleId="af3">
    <w:name w:val="Текст примечания Знак"/>
    <w:qFormat/>
    <w:rPr>
      <w:rFonts w:eastAsia="Times New Roman"/>
    </w:rPr>
  </w:style>
  <w:style w:type="character" w:customStyle="1" w:styleId="af4">
    <w:name w:val="Тема примечания Знак"/>
    <w:qFormat/>
    <w:rPr>
      <w:rFonts w:eastAsia="Times New Roman"/>
      <w:b/>
      <w:bCs/>
    </w:rPr>
  </w:style>
  <w:style w:type="character" w:customStyle="1" w:styleId="af5">
    <w:name w:val="Текст концевой сноски Знак"/>
    <w:qFormat/>
    <w:rPr>
      <w:rFonts w:eastAsia="Times New Roman"/>
    </w:rPr>
  </w:style>
  <w:style w:type="character" w:customStyle="1" w:styleId="af6">
    <w:name w:val="Символ концевой сноски"/>
    <w:qFormat/>
    <w:rPr>
      <w:vertAlign w:val="superscript"/>
    </w:rPr>
  </w:style>
  <w:style w:type="character" w:customStyle="1" w:styleId="af7">
    <w:name w:val="Символ нумерации"/>
    <w:qFormat/>
  </w:style>
  <w:style w:type="character" w:customStyle="1" w:styleId="af8">
    <w:name w:val="Маркеры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af9">
    <w:name w:val="Исходный текст"/>
    <w:qFormat/>
    <w:rPr>
      <w:rFonts w:ascii="Liberation Mono" w:eastAsia="Noto Sans Mono CJK SC" w:hAnsi="Liberation Mono" w:cs="Liberation Mono"/>
    </w:rPr>
  </w:style>
  <w:style w:type="paragraph" w:customStyle="1" w:styleId="11">
    <w:name w:val="Заголовок1"/>
    <w:basedOn w:val="a"/>
    <w:next w:val="a7"/>
    <w:qFormat/>
    <w:pPr>
      <w:jc w:val="center"/>
    </w:pPr>
    <w:rPr>
      <w:i/>
      <w:sz w:val="26"/>
    </w:rPr>
  </w:style>
  <w:style w:type="paragraph" w:customStyle="1" w:styleId="12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3">
    <w:name w:val="Обычный1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 w:val="24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 w:val="24"/>
    </w:rPr>
  </w:style>
  <w:style w:type="paragraph" w:customStyle="1" w:styleId="14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15">
    <w:name w:val="Абзац списка1"/>
    <w:basedOn w:val="a"/>
    <w:qFormat/>
    <w:pPr>
      <w:ind w:left="720"/>
      <w:contextualSpacing/>
    </w:pPr>
  </w:style>
  <w:style w:type="paragraph" w:customStyle="1" w:styleId="25">
    <w:name w:val="Обычный2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Style20">
    <w:name w:val="Style20"/>
    <w:basedOn w:val="a"/>
    <w:qFormat/>
    <w:pPr>
      <w:widowControl w:val="0"/>
      <w:spacing w:line="322" w:lineRule="exact"/>
    </w:pPr>
    <w:rPr>
      <w:sz w:val="24"/>
      <w:szCs w:val="24"/>
    </w:rPr>
  </w:style>
  <w:style w:type="paragraph" w:customStyle="1" w:styleId="Normal1">
    <w:name w:val="Normal1"/>
    <w:qFormat/>
    <w:pPr>
      <w:widowControl w:val="0"/>
      <w:suppressAutoHyphens/>
      <w:spacing w:line="300" w:lineRule="auto"/>
      <w:ind w:left="80"/>
      <w:jc w:val="both"/>
    </w:pPr>
    <w:rPr>
      <w:rFonts w:eastAsia="Times New Roman"/>
      <w:i/>
      <w:sz w:val="24"/>
      <w:lang w:eastAsia="zh-CN"/>
    </w:rPr>
  </w:style>
  <w:style w:type="paragraph" w:customStyle="1" w:styleId="Style60">
    <w:name w:val="Style60"/>
    <w:basedOn w:val="a"/>
    <w:qFormat/>
    <w:pPr>
      <w:widowControl w:val="0"/>
      <w:spacing w:line="322" w:lineRule="exact"/>
      <w:ind w:hanging="509"/>
    </w:pPr>
    <w:rPr>
      <w:sz w:val="24"/>
      <w:szCs w:val="24"/>
    </w:rPr>
  </w:style>
  <w:style w:type="paragraph" w:customStyle="1" w:styleId="31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26">
    <w:name w:val="Основной текст2"/>
    <w:basedOn w:val="a"/>
    <w:qFormat/>
    <w:pPr>
      <w:widowControl w:val="0"/>
      <w:jc w:val="both"/>
    </w:pPr>
    <w:rPr>
      <w:i/>
    </w:rPr>
  </w:style>
  <w:style w:type="paragraph" w:customStyle="1" w:styleId="afa">
    <w:name w:val="Подпись к картинке"/>
    <w:basedOn w:val="a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suppressAutoHyphens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paragraph" w:customStyle="1" w:styleId="afb">
    <w:name w:val="Основной"/>
    <w:basedOn w:val="a"/>
    <w:qFormat/>
    <w:pPr>
      <w:ind w:firstLine="851"/>
      <w:jc w:val="both"/>
      <w:textAlignment w:val="baseline"/>
    </w:pPr>
    <w:rPr>
      <w:rFonts w:eastAsia="MS Mincho;ＭＳ 明朝"/>
      <w:color w:val="00000A"/>
      <w:sz w:val="24"/>
      <w:szCs w:val="24"/>
    </w:rPr>
  </w:style>
  <w:style w:type="paragraph" w:customStyle="1" w:styleId="16">
    <w:name w:val="Текст примечания1"/>
    <w:basedOn w:val="a"/>
    <w:qFormat/>
  </w:style>
  <w:style w:type="paragraph" w:customStyle="1" w:styleId="17">
    <w:name w:val="Тема примечания1"/>
    <w:basedOn w:val="16"/>
    <w:next w:val="16"/>
    <w:qFormat/>
    <w:rPr>
      <w:b/>
      <w:bCs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afe">
    <w:name w:val="Горизонтальная линия"/>
    <w:basedOn w:val="a"/>
    <w:next w:val="a7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">
    <w:name w:val="Текст в заданном формате"/>
    <w:basedOn w:val="a"/>
    <w:qFormat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Дядя Алик!</dc:creator>
  <cp:lastModifiedBy>Асан Жакыпбаев</cp:lastModifiedBy>
  <cp:revision>2</cp:revision>
  <dcterms:created xsi:type="dcterms:W3CDTF">2026-03-15T18:02:00Z</dcterms:created>
  <dcterms:modified xsi:type="dcterms:W3CDTF">2026-03-15T18:02:00Z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76AF8F51BB51488F805649BF1E0FB5B8_12</vt:lpwstr>
  </property>
</Properties>
</file>